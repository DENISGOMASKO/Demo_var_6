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623EA" w14:textId="2EC66373" w:rsidR="00745F87" w:rsidRPr="008F1F83" w:rsidRDefault="00F379AA" w:rsidP="006139A2">
      <w:pPr>
        <w:jc w:val="center"/>
        <w:rPr>
          <w:rFonts w:ascii="Times New Roman" w:hAnsi="Times New Roman" w:cs="Times New Roman"/>
          <w:b/>
          <w:sz w:val="40"/>
        </w:rPr>
      </w:pPr>
      <w:r w:rsidRPr="008F1F83">
        <w:rPr>
          <w:rFonts w:ascii="Times New Roman" w:hAnsi="Times New Roman" w:cs="Times New Roman"/>
          <w:b/>
          <w:sz w:val="40"/>
        </w:rPr>
        <w:t xml:space="preserve">Памятка по </w:t>
      </w:r>
      <w:proofErr w:type="spellStart"/>
      <w:r w:rsidRPr="008F1F83">
        <w:rPr>
          <w:rFonts w:ascii="Times New Roman" w:hAnsi="Times New Roman" w:cs="Times New Roman"/>
          <w:b/>
          <w:sz w:val="40"/>
        </w:rPr>
        <w:t>демо</w:t>
      </w:r>
      <w:proofErr w:type="spellEnd"/>
    </w:p>
    <w:p w14:paraId="0BE1F23F" w14:textId="1C52CFBC" w:rsidR="008F1F83" w:rsidRPr="008F1F83" w:rsidRDefault="008F1F83" w:rsidP="006139A2">
      <w:pPr>
        <w:jc w:val="center"/>
      </w:pPr>
      <w:r w:rsidRPr="008F1F83">
        <w:t xml:space="preserve">(Быстрая навигация по оглавлению через </w:t>
      </w:r>
      <w:r w:rsidRPr="008F1F83">
        <w:rPr>
          <w:lang w:val="en-US"/>
        </w:rPr>
        <w:t>Ctrl</w:t>
      </w:r>
      <w:r w:rsidRPr="008F1F83">
        <w:t>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29252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DB0A10" w14:textId="31A8AB75" w:rsidR="003849BC" w:rsidRDefault="003849BC" w:rsidP="006139A2">
          <w:pPr>
            <w:pStyle w:val="a7"/>
            <w:jc w:val="both"/>
          </w:pPr>
          <w:r>
            <w:t>Оглавление</w:t>
          </w:r>
        </w:p>
        <w:p w14:paraId="47B20BF2" w14:textId="1A6993B8" w:rsidR="002471B0" w:rsidRDefault="003849BC">
          <w:pPr>
            <w:pStyle w:val="11"/>
            <w:rPr>
              <w:rFonts w:eastAsiaTheme="minorEastAsia"/>
              <w:b w:val="0"/>
              <w:sz w:val="22"/>
              <w:lang w:eastAsia="ru-RU"/>
            </w:rPr>
          </w:pPr>
          <w:r w:rsidRPr="006139A2">
            <w:fldChar w:fldCharType="begin"/>
          </w:r>
          <w:r w:rsidRPr="006139A2">
            <w:instrText xml:space="preserve"> TOC \o "1-3" \h \z \u </w:instrText>
          </w:r>
          <w:r w:rsidRPr="006139A2">
            <w:fldChar w:fldCharType="separate"/>
          </w:r>
          <w:bookmarkStart w:id="0" w:name="_GoBack"/>
          <w:bookmarkEnd w:id="0"/>
          <w:r w:rsidR="002471B0" w:rsidRPr="006556E2">
            <w:rPr>
              <w:rStyle w:val="a8"/>
            </w:rPr>
            <w:fldChar w:fldCharType="begin"/>
          </w:r>
          <w:r w:rsidR="002471B0" w:rsidRPr="006556E2">
            <w:rPr>
              <w:rStyle w:val="a8"/>
            </w:rPr>
            <w:instrText xml:space="preserve"> </w:instrText>
          </w:r>
          <w:r w:rsidR="002471B0">
            <w:instrText>HYPERLINK \l "_Toc120481118"</w:instrText>
          </w:r>
          <w:r w:rsidR="002471B0" w:rsidRPr="006556E2">
            <w:rPr>
              <w:rStyle w:val="a8"/>
            </w:rPr>
            <w:instrText xml:space="preserve"> </w:instrText>
          </w:r>
          <w:r w:rsidR="002471B0" w:rsidRPr="006556E2">
            <w:rPr>
              <w:rStyle w:val="a8"/>
            </w:rPr>
          </w:r>
          <w:r w:rsidR="002471B0" w:rsidRPr="006556E2">
            <w:rPr>
              <w:rStyle w:val="a8"/>
            </w:rPr>
            <w:fldChar w:fldCharType="separate"/>
          </w:r>
          <w:r w:rsidR="002471B0" w:rsidRPr="006556E2">
            <w:rPr>
              <w:rStyle w:val="a8"/>
            </w:rPr>
            <w:t>Общие советы:</w:t>
          </w:r>
          <w:r w:rsidR="002471B0">
            <w:rPr>
              <w:webHidden/>
            </w:rPr>
            <w:tab/>
          </w:r>
          <w:r w:rsidR="002471B0">
            <w:rPr>
              <w:webHidden/>
            </w:rPr>
            <w:fldChar w:fldCharType="begin"/>
          </w:r>
          <w:r w:rsidR="002471B0">
            <w:rPr>
              <w:webHidden/>
            </w:rPr>
            <w:instrText xml:space="preserve"> PAGEREF _Toc120481118 \h </w:instrText>
          </w:r>
          <w:r w:rsidR="002471B0">
            <w:rPr>
              <w:webHidden/>
            </w:rPr>
          </w:r>
          <w:r w:rsidR="002471B0">
            <w:rPr>
              <w:webHidden/>
            </w:rPr>
            <w:fldChar w:fldCharType="separate"/>
          </w:r>
          <w:r w:rsidR="002471B0">
            <w:rPr>
              <w:webHidden/>
            </w:rPr>
            <w:t>4</w:t>
          </w:r>
          <w:r w:rsidR="002471B0">
            <w:rPr>
              <w:webHidden/>
            </w:rPr>
            <w:fldChar w:fldCharType="end"/>
          </w:r>
          <w:r w:rsidR="002471B0" w:rsidRPr="006556E2">
            <w:rPr>
              <w:rStyle w:val="a8"/>
            </w:rPr>
            <w:fldChar w:fldCharType="end"/>
          </w:r>
        </w:p>
        <w:p w14:paraId="14810E85" w14:textId="5D1BED0C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19" w:history="1">
            <w:r w:rsidRPr="006556E2">
              <w:rPr>
                <w:rStyle w:val="a8"/>
                <w:noProof/>
              </w:rPr>
              <w:t>Мы все сдадим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6CDD2" w14:textId="0F12E16F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20" w:history="1">
            <w:r w:rsidRPr="006556E2">
              <w:rPr>
                <w:rStyle w:val="a8"/>
                <w:noProof/>
              </w:rPr>
              <w:t>Времени меньше, чем вы думаете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D266" w14:textId="3789CA34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21" w:history="1">
            <w:r w:rsidRPr="006556E2">
              <w:rPr>
                <w:rStyle w:val="a8"/>
                <w:noProof/>
              </w:rPr>
              <w:t>Открывать сразу всё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561D" w14:textId="746E1655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22" w:history="1">
            <w:r w:rsidRPr="006556E2">
              <w:rPr>
                <w:rStyle w:val="a8"/>
                <w:noProof/>
              </w:rPr>
              <w:t>Что можно сделать во время проверки компьютеров: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A862D" w14:textId="75E86F29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23" w:history="1">
            <w:r w:rsidRPr="006556E2">
              <w:rPr>
                <w:rStyle w:val="a8"/>
                <w:noProof/>
              </w:rPr>
              <w:t>Бумажные шпоры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A5EE9" w14:textId="724B3B52" w:rsidR="002471B0" w:rsidRDefault="002471B0">
          <w:pPr>
            <w:pStyle w:val="11"/>
            <w:rPr>
              <w:rFonts w:eastAsiaTheme="minorEastAsia"/>
              <w:b w:val="0"/>
              <w:sz w:val="22"/>
              <w:lang w:eastAsia="ru-RU"/>
            </w:rPr>
          </w:pPr>
          <w:hyperlink w:anchor="_Toc120481124" w:history="1">
            <w:r w:rsidRPr="006556E2">
              <w:rPr>
                <w:rStyle w:val="a8"/>
              </w:rPr>
              <w:t>Импорт данных: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_Toc120481124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BC80682" w14:textId="4EA84DAD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25" w:history="1">
            <w:r w:rsidRPr="006556E2">
              <w:rPr>
                <w:rStyle w:val="a8"/>
                <w:noProof/>
              </w:rPr>
              <w:t>Создание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E786E" w14:textId="36D930F1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26" w:history="1">
            <w:r w:rsidRPr="006556E2">
              <w:rPr>
                <w:rStyle w:val="a8"/>
                <w:noProof/>
              </w:rPr>
              <w:t>Файлы</w:t>
            </w:r>
            <w:r w:rsidRPr="006556E2">
              <w:rPr>
                <w:rStyle w:val="a8"/>
                <w:noProof/>
                <w:lang w:val="en-US"/>
              </w:rPr>
              <w:t xml:space="preserve"> .txt </w:t>
            </w:r>
            <w:r w:rsidRPr="006556E2">
              <w:rPr>
                <w:rStyle w:val="a8"/>
                <w:noProof/>
              </w:rPr>
              <w:t>и</w:t>
            </w:r>
            <w:r w:rsidRPr="006556E2">
              <w:rPr>
                <w:rStyle w:val="a8"/>
                <w:noProof/>
                <w:lang w:val="en-US"/>
              </w:rPr>
              <w:t xml:space="preserve"> 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EC736" w14:textId="44C85DCC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27" w:history="1">
            <w:r w:rsidRPr="006556E2">
              <w:rPr>
                <w:rStyle w:val="a8"/>
                <w:noProof/>
              </w:rPr>
              <w:t>Импорт неструктурированного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D45C0" w14:textId="0361CCF5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28" w:history="1">
            <w:r w:rsidRPr="006556E2">
              <w:rPr>
                <w:rStyle w:val="a8"/>
                <w:noProof/>
              </w:rPr>
              <w:t>Файлы .</w:t>
            </w:r>
            <w:r w:rsidRPr="006556E2">
              <w:rPr>
                <w:rStyle w:val="a8"/>
                <w:noProof/>
                <w:lang w:val="en-US"/>
              </w:rPr>
              <w:t>xls</w:t>
            </w:r>
            <w:r w:rsidRPr="006556E2">
              <w:rPr>
                <w:rStyle w:val="a8"/>
                <w:noProof/>
              </w:rPr>
              <w:t xml:space="preserve"> и .</w:t>
            </w:r>
            <w:r w:rsidRPr="006556E2">
              <w:rPr>
                <w:rStyle w:val="a8"/>
                <w:noProof/>
                <w:lang w:val="en-US"/>
              </w:rPr>
              <w:t>xlsx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99624" w14:textId="3FCA6930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29" w:history="1">
            <w:r w:rsidRPr="006556E2">
              <w:rPr>
                <w:rStyle w:val="a8"/>
                <w:noProof/>
              </w:rPr>
              <w:t>Импорт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1B02E" w14:textId="121A49AA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30" w:history="1">
            <w:r w:rsidRPr="006556E2">
              <w:rPr>
                <w:rStyle w:val="a8"/>
                <w:noProof/>
                <w:lang w:val="en-US"/>
              </w:rPr>
              <w:t>Zip</w:t>
            </w:r>
            <w:r w:rsidRPr="006556E2">
              <w:rPr>
                <w:rStyle w:val="a8"/>
                <w:noProof/>
              </w:rPr>
              <w:t>-архив и прочие картинки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0AB08" w14:textId="31970F58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31" w:history="1">
            <w:r w:rsidRPr="006556E2">
              <w:rPr>
                <w:rStyle w:val="a8"/>
                <w:noProof/>
              </w:rPr>
              <w:t>Скрипты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E0EF9" w14:textId="684BBA0A" w:rsidR="002471B0" w:rsidRDefault="002471B0">
          <w:pPr>
            <w:pStyle w:val="11"/>
            <w:rPr>
              <w:rFonts w:eastAsiaTheme="minorEastAsia"/>
              <w:b w:val="0"/>
              <w:sz w:val="22"/>
              <w:lang w:eastAsia="ru-RU"/>
            </w:rPr>
          </w:pPr>
          <w:hyperlink w:anchor="_Toc120481132" w:history="1">
            <w:r w:rsidRPr="006556E2">
              <w:rPr>
                <w:rStyle w:val="a8"/>
              </w:rPr>
              <w:t>Работа с данными в SQL Management Studio: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_Toc120481132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08141B9" w14:textId="6A831FCE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33" w:history="1">
            <w:r w:rsidRPr="006556E2">
              <w:rPr>
                <w:rStyle w:val="a8"/>
                <w:noProof/>
                <w:lang w:val="en-US"/>
              </w:rPr>
              <w:t>Select</w:t>
            </w:r>
            <w:r w:rsidRPr="006556E2">
              <w:rPr>
                <w:rStyle w:val="a8"/>
                <w:noProof/>
              </w:rPr>
              <w:t xml:space="preserve"> 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312D4" w14:textId="5A18B3F0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34" w:history="1">
            <w:r w:rsidRPr="006556E2">
              <w:rPr>
                <w:rStyle w:val="a8"/>
                <w:noProof/>
              </w:rPr>
              <w:t>Основа</w:t>
            </w:r>
            <w:r w:rsidRPr="006556E2">
              <w:rPr>
                <w:rStyle w:val="a8"/>
                <w:noProof/>
                <w:lang w:val="en-US"/>
              </w:rPr>
              <w:t xml:space="preserve"> (Select .. from):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60077" w14:textId="1FC81944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35" w:history="1">
            <w:r w:rsidRPr="006556E2">
              <w:rPr>
                <w:rStyle w:val="a8"/>
                <w:noProof/>
              </w:rPr>
              <w:t>Условия (</w:t>
            </w:r>
            <w:r w:rsidRPr="006556E2">
              <w:rPr>
                <w:rStyle w:val="a8"/>
                <w:noProof/>
                <w:lang w:val="en-US"/>
              </w:rPr>
              <w:t>Where</w:t>
            </w:r>
            <w:r w:rsidRPr="006556E2">
              <w:rPr>
                <w:rStyle w:val="a8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CD0F0" w14:textId="47A24838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36" w:history="1">
            <w:r w:rsidRPr="006556E2">
              <w:rPr>
                <w:rStyle w:val="a8"/>
                <w:noProof/>
              </w:rPr>
              <w:t>Объединение (</w:t>
            </w:r>
            <w:r w:rsidRPr="006556E2">
              <w:rPr>
                <w:rStyle w:val="a8"/>
                <w:noProof/>
                <w:lang w:val="en-US"/>
              </w:rPr>
              <w:t>Group</w:t>
            </w:r>
            <w:r w:rsidRPr="006556E2">
              <w:rPr>
                <w:rStyle w:val="a8"/>
                <w:noProof/>
              </w:rPr>
              <w:t xml:space="preserve"> </w:t>
            </w:r>
            <w:r w:rsidRPr="006556E2">
              <w:rPr>
                <w:rStyle w:val="a8"/>
                <w:noProof/>
                <w:lang w:val="en-US"/>
              </w:rPr>
              <w:t>by</w:t>
            </w:r>
            <w:r w:rsidRPr="006556E2">
              <w:rPr>
                <w:rStyle w:val="a8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85CD4" w14:textId="78CB3DDF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37" w:history="1">
            <w:r w:rsidRPr="006556E2">
              <w:rPr>
                <w:rStyle w:val="a8"/>
                <w:noProof/>
              </w:rPr>
              <w:t>Упорядочивание (</w:t>
            </w:r>
            <w:r w:rsidRPr="006556E2">
              <w:rPr>
                <w:rStyle w:val="a8"/>
                <w:noProof/>
                <w:lang w:val="en-US"/>
              </w:rPr>
              <w:t>Order</w:t>
            </w:r>
            <w:r w:rsidRPr="006556E2">
              <w:rPr>
                <w:rStyle w:val="a8"/>
                <w:noProof/>
              </w:rPr>
              <w:t xml:space="preserve"> </w:t>
            </w:r>
            <w:r w:rsidRPr="006556E2">
              <w:rPr>
                <w:rStyle w:val="a8"/>
                <w:noProof/>
                <w:lang w:val="en-US"/>
              </w:rPr>
              <w:t>by</w:t>
            </w:r>
            <w:r w:rsidRPr="006556E2">
              <w:rPr>
                <w:rStyle w:val="a8"/>
                <w:noProof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E2275" w14:textId="43CDA424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38" w:history="1">
            <w:r w:rsidRPr="006556E2">
              <w:rPr>
                <w:rStyle w:val="a8"/>
                <w:noProof/>
              </w:rPr>
              <w:t>Добавление первичного ключа к таблице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CBCA4" w14:textId="359986B5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39" w:history="1">
            <w:r w:rsidRPr="006556E2">
              <w:rPr>
                <w:rStyle w:val="a8"/>
                <w:noProof/>
              </w:rPr>
              <w:t xml:space="preserve">Замена названий на </w:t>
            </w:r>
            <w:r w:rsidRPr="006556E2">
              <w:rPr>
                <w:rStyle w:val="a8"/>
                <w:noProof/>
                <w:lang w:val="en-US"/>
              </w:rPr>
              <w:t>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DCD1F" w14:textId="6FE67E24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40" w:history="1">
            <w:r w:rsidRPr="006556E2">
              <w:rPr>
                <w:rStyle w:val="a8"/>
                <w:noProof/>
              </w:rPr>
              <w:t>Перенос данных в существующую таблицу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30D88" w14:textId="35367E77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41" w:history="1">
            <w:r w:rsidRPr="006556E2">
              <w:rPr>
                <w:rStyle w:val="a8"/>
                <w:noProof/>
              </w:rPr>
              <w:t>Добавление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внешнего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AEA22" w14:textId="6FC30739" w:rsidR="002471B0" w:rsidRDefault="002471B0">
          <w:pPr>
            <w:pStyle w:val="11"/>
            <w:rPr>
              <w:rFonts w:eastAsiaTheme="minorEastAsia"/>
              <w:b w:val="0"/>
              <w:sz w:val="22"/>
              <w:lang w:eastAsia="ru-RU"/>
            </w:rPr>
          </w:pPr>
          <w:hyperlink w:anchor="_Toc120481142" w:history="1">
            <w:r w:rsidRPr="006556E2">
              <w:rPr>
                <w:rStyle w:val="a8"/>
              </w:rPr>
              <w:t xml:space="preserve">Код в </w:t>
            </w:r>
            <w:r w:rsidRPr="006556E2">
              <w:rPr>
                <w:rStyle w:val="a8"/>
                <w:lang w:val="en-US"/>
              </w:rPr>
              <w:t>Visual</w:t>
            </w:r>
            <w:r w:rsidRPr="006556E2">
              <w:rPr>
                <w:rStyle w:val="a8"/>
              </w:rPr>
              <w:t xml:space="preserve"> </w:t>
            </w:r>
            <w:r w:rsidRPr="006556E2">
              <w:rPr>
                <w:rStyle w:val="a8"/>
                <w:lang w:val="en-US"/>
              </w:rPr>
              <w:t>Studio</w:t>
            </w:r>
            <w:r w:rsidRPr="006556E2">
              <w:rPr>
                <w:rStyle w:val="a8"/>
              </w:rPr>
              <w:t>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_Toc120481142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3F4D804" w14:textId="2DE73256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43" w:history="1">
            <w:r w:rsidRPr="006556E2">
              <w:rPr>
                <w:rStyle w:val="a8"/>
                <w:noProof/>
              </w:rPr>
              <w:t>Разделение кода по папкам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FE19" w14:textId="3DE3F82D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44" w:history="1">
            <w:r w:rsidRPr="006556E2">
              <w:rPr>
                <w:rStyle w:val="a8"/>
                <w:noProof/>
              </w:rPr>
              <w:t>Создание класса со строкой подключения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3ED75" w14:textId="21356922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45" w:history="1">
            <w:r w:rsidRPr="006556E2">
              <w:rPr>
                <w:rStyle w:val="a8"/>
                <w:noProof/>
              </w:rPr>
              <w:t>Как быстро получить строку подключения: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97C65" w14:textId="08B582E5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46" w:history="1">
            <w:r w:rsidRPr="006556E2">
              <w:rPr>
                <w:rStyle w:val="a8"/>
                <w:noProof/>
              </w:rPr>
              <w:t>Пример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класса</w:t>
            </w:r>
            <w:r w:rsidRPr="006556E2">
              <w:rPr>
                <w:rStyle w:val="a8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5EED5" w14:textId="18C18F15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47" w:history="1">
            <w:r w:rsidRPr="006556E2">
              <w:rPr>
                <w:rStyle w:val="a8"/>
                <w:noProof/>
              </w:rPr>
              <w:t>Создание классов для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8276F" w14:textId="6A02B28E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48" w:history="1">
            <w:r w:rsidRPr="006556E2">
              <w:rPr>
                <w:rStyle w:val="a8"/>
                <w:noProof/>
              </w:rPr>
              <w:t>Пример: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DC729" w14:textId="5DC436F1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49" w:history="1">
            <w:r w:rsidRPr="006556E2">
              <w:rPr>
                <w:rStyle w:val="a8"/>
                <w:noProof/>
              </w:rPr>
              <w:t>Создание класса для работы с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E30DC" w14:textId="243654B8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50" w:history="1">
            <w:r w:rsidRPr="006556E2">
              <w:rPr>
                <w:rStyle w:val="a8"/>
                <w:noProof/>
              </w:rPr>
              <w:t>Пример</w:t>
            </w:r>
            <w:r w:rsidRPr="006556E2">
              <w:rPr>
                <w:rStyle w:val="a8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52DE8" w14:textId="0A1EA004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51" w:history="1">
            <w:r w:rsidRPr="006556E2">
              <w:rPr>
                <w:rStyle w:val="a8"/>
                <w:noProof/>
              </w:rPr>
              <w:t>Шаблон функции: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EE9C8" w14:textId="03ED1BAC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52" w:history="1">
            <w:r w:rsidRPr="006556E2">
              <w:rPr>
                <w:rStyle w:val="a8"/>
                <w:noProof/>
              </w:rPr>
              <w:t>Перенос главной формы в папку и изменение стартовой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B88F5" w14:textId="58888F82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53" w:history="1">
            <w:r w:rsidRPr="006556E2">
              <w:rPr>
                <w:rStyle w:val="a8"/>
                <w:noProof/>
              </w:rPr>
              <w:t>Импорт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1D6AE" w14:textId="302D9912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54" w:history="1">
            <w:r w:rsidRPr="006556E2">
              <w:rPr>
                <w:rStyle w:val="a8"/>
                <w:noProof/>
              </w:rPr>
              <w:t>Создание формы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5831E" w14:textId="05C3D9B5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55" w:history="1">
            <w:r w:rsidRPr="006556E2">
              <w:rPr>
                <w:rStyle w:val="a8"/>
                <w:noProof/>
              </w:rPr>
              <w:t>Внешний вид: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C854" w14:textId="2E963B7C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56" w:history="1">
            <w:r w:rsidRPr="006556E2">
              <w:rPr>
                <w:rStyle w:val="a8"/>
                <w:noProof/>
              </w:rPr>
              <w:t>Функция для получения пользователя по его логину и паролю: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8FB5C" w14:textId="4C069FEA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57" w:history="1">
            <w:r w:rsidRPr="006556E2">
              <w:rPr>
                <w:rStyle w:val="a8"/>
                <w:noProof/>
              </w:rPr>
              <w:t>Код формы: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FBEC8" w14:textId="77C172EF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58" w:history="1">
            <w:r w:rsidRPr="006556E2">
              <w:rPr>
                <w:rStyle w:val="a8"/>
                <w:noProof/>
              </w:rPr>
              <w:t>Шифрование пароля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6C7A4" w14:textId="7E2FD606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59" w:history="1">
            <w:r w:rsidRPr="006556E2">
              <w:rPr>
                <w:rStyle w:val="a8"/>
                <w:noProof/>
              </w:rPr>
              <w:t>Проверка роли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58EE9" w14:textId="76DC60D1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60" w:history="1">
            <w:r w:rsidRPr="006556E2">
              <w:rPr>
                <w:rStyle w:val="a8"/>
                <w:noProof/>
              </w:rPr>
              <w:t xml:space="preserve">Загрузка вариантов (например, для фильтрации) в </w:t>
            </w:r>
            <w:r w:rsidRPr="006556E2">
              <w:rPr>
                <w:rStyle w:val="a8"/>
                <w:noProof/>
                <w:lang w:val="en-US"/>
              </w:rPr>
              <w:t>ComboBox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83A31" w14:textId="1F970029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61" w:history="1">
            <w:r w:rsidRPr="006556E2">
              <w:rPr>
                <w:rStyle w:val="a8"/>
                <w:noProof/>
              </w:rPr>
              <w:t>Функция</w:t>
            </w:r>
            <w:r w:rsidRPr="006556E2">
              <w:rPr>
                <w:rStyle w:val="a8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D3076" w14:textId="7054110A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62" w:history="1">
            <w:r w:rsidRPr="006556E2">
              <w:rPr>
                <w:rStyle w:val="a8"/>
                <w:noProof/>
              </w:rPr>
              <w:t>Код: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8DD5C" w14:textId="7A8AAAA2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63" w:history="1">
            <w:r w:rsidRPr="006556E2">
              <w:rPr>
                <w:rStyle w:val="a8"/>
                <w:noProof/>
              </w:rPr>
              <w:t xml:space="preserve">Вывод данных в </w:t>
            </w:r>
            <w:r w:rsidRPr="006556E2">
              <w:rPr>
                <w:rStyle w:val="a8"/>
                <w:noProof/>
                <w:lang w:val="en-US"/>
              </w:rPr>
              <w:t>DataGrid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0D8A2" w14:textId="2D6853E5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64" w:history="1">
            <w:r w:rsidRPr="006556E2">
              <w:rPr>
                <w:rStyle w:val="a8"/>
                <w:noProof/>
              </w:rPr>
              <w:t>Функция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для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получения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данных</w:t>
            </w:r>
            <w:r w:rsidRPr="006556E2">
              <w:rPr>
                <w:rStyle w:val="a8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379E6" w14:textId="3A6576C2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65" w:history="1">
            <w:r w:rsidRPr="006556E2">
              <w:rPr>
                <w:rStyle w:val="a8"/>
                <w:noProof/>
              </w:rPr>
              <w:t>Использование в формах: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82521" w14:textId="780FD8BE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66" w:history="1">
            <w:r w:rsidRPr="006556E2">
              <w:rPr>
                <w:rStyle w:val="a8"/>
                <w:noProof/>
              </w:rPr>
              <w:t xml:space="preserve">Вывод данных через </w:t>
            </w:r>
            <w:r w:rsidRPr="006556E2">
              <w:rPr>
                <w:rStyle w:val="a8"/>
                <w:noProof/>
                <w:lang w:val="en-US"/>
              </w:rPr>
              <w:t>UserControl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51BC9" w14:textId="3BFB6323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67" w:history="1">
            <w:r w:rsidRPr="006556E2">
              <w:rPr>
                <w:rStyle w:val="a8"/>
                <w:noProof/>
              </w:rPr>
              <w:t xml:space="preserve">Создание </w:t>
            </w:r>
            <w:r w:rsidRPr="006556E2">
              <w:rPr>
                <w:rStyle w:val="a8"/>
                <w:noProof/>
                <w:lang w:val="en-US"/>
              </w:rPr>
              <w:t>UserControl</w:t>
            </w:r>
            <w:r w:rsidRPr="006556E2">
              <w:rPr>
                <w:rStyle w:val="a8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7BBB8" w14:textId="35999013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68" w:history="1">
            <w:r w:rsidRPr="006556E2">
              <w:rPr>
                <w:rStyle w:val="a8"/>
                <w:noProof/>
              </w:rPr>
              <w:t>Функция</w:t>
            </w:r>
            <w:r w:rsidRPr="006556E2">
              <w:rPr>
                <w:rStyle w:val="a8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9698B" w14:textId="5A08730D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69" w:history="1">
            <w:r w:rsidRPr="006556E2">
              <w:rPr>
                <w:rStyle w:val="a8"/>
                <w:noProof/>
              </w:rPr>
              <w:t>Форма для отображения: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2E253" w14:textId="0E1C901D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70" w:history="1">
            <w:r w:rsidRPr="006556E2">
              <w:rPr>
                <w:rStyle w:val="a8"/>
                <w:noProof/>
              </w:rPr>
              <w:t>Универсальный запрос на получение данных (учитывает фильтрацию, сортировку, поиск и страницы)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14220" w14:textId="2ED41CB1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71" w:history="1">
            <w:r w:rsidRPr="006556E2">
              <w:rPr>
                <w:rStyle w:val="a8"/>
                <w:noProof/>
              </w:rPr>
              <w:t>Фильтрация: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29367" w14:textId="4CD25701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72" w:history="1">
            <w:r w:rsidRPr="006556E2">
              <w:rPr>
                <w:rStyle w:val="a8"/>
                <w:noProof/>
              </w:rPr>
              <w:t>Поиск: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D9EB9" w14:textId="7D5E4527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73" w:history="1">
            <w:r w:rsidRPr="006556E2">
              <w:rPr>
                <w:rStyle w:val="a8"/>
                <w:noProof/>
              </w:rPr>
              <w:t>Сортировка: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F03E9" w14:textId="6E268589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74" w:history="1">
            <w:r w:rsidRPr="006556E2">
              <w:rPr>
                <w:rStyle w:val="a8"/>
                <w:noProof/>
              </w:rPr>
              <w:t>Постраничный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5E047" w14:textId="61FBF482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75" w:history="1">
            <w:r w:rsidRPr="006556E2">
              <w:rPr>
                <w:rStyle w:val="a8"/>
                <w:noProof/>
              </w:rPr>
              <w:t>Код формы: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9ED72" w14:textId="0DE52415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76" w:history="1">
            <w:r w:rsidRPr="006556E2">
              <w:rPr>
                <w:rStyle w:val="a8"/>
                <w:noProof/>
                <w:lang w:val="en-US"/>
              </w:rPr>
              <w:t>TextBox: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6E63C" w14:textId="2975F2D9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77" w:history="1">
            <w:r w:rsidRPr="006556E2">
              <w:rPr>
                <w:rStyle w:val="a8"/>
                <w:noProof/>
                <w:lang w:val="en-US"/>
              </w:rPr>
              <w:t>ComboBox: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B7200" w14:textId="47592B75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78" w:history="1">
            <w:r w:rsidRPr="006556E2">
              <w:rPr>
                <w:rStyle w:val="a8"/>
                <w:noProof/>
                <w:lang w:val="en-US"/>
              </w:rPr>
              <w:t>RadioButton: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14604" w14:textId="7997FD25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79" w:history="1">
            <w:r w:rsidRPr="006556E2">
              <w:rPr>
                <w:rStyle w:val="a8"/>
                <w:noProof/>
              </w:rPr>
              <w:t>Кнопки пролистывания страниц: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7BD08" w14:textId="7F4E2B57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80" w:history="1">
            <w:r w:rsidRPr="006556E2">
              <w:rPr>
                <w:rStyle w:val="a8"/>
                <w:noProof/>
              </w:rPr>
              <w:t xml:space="preserve">Как выбирать строку из </w:t>
            </w:r>
            <w:r w:rsidRPr="006556E2">
              <w:rPr>
                <w:rStyle w:val="a8"/>
                <w:noProof/>
                <w:lang w:val="en-US"/>
              </w:rPr>
              <w:t>DataGrid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B8A84" w14:textId="7A98C20F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81" w:history="1">
            <w:r w:rsidRPr="006556E2">
              <w:rPr>
                <w:rStyle w:val="a8"/>
                <w:noProof/>
              </w:rPr>
              <w:t>Создание формы добавления/редактирования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9CAD" w14:textId="2646ED33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82" w:history="1">
            <w:r w:rsidRPr="006556E2">
              <w:rPr>
                <w:rStyle w:val="a8"/>
                <w:noProof/>
              </w:rPr>
              <w:t>Функция для добавления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097ED" w14:textId="0EBD0C34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83" w:history="1">
            <w:r w:rsidRPr="006556E2">
              <w:rPr>
                <w:rStyle w:val="a8"/>
                <w:noProof/>
              </w:rPr>
              <w:t>Функция для обновления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13B56" w14:textId="6C7D0638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84" w:history="1">
            <w:r w:rsidRPr="006556E2">
              <w:rPr>
                <w:rStyle w:val="a8"/>
                <w:noProof/>
              </w:rPr>
              <w:t>Код формы: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E1CB9" w14:textId="3F9811BB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85" w:history="1">
            <w:r w:rsidRPr="006556E2">
              <w:rPr>
                <w:rStyle w:val="a8"/>
                <w:noProof/>
              </w:rPr>
              <w:t xml:space="preserve">Генерация рандомного </w:t>
            </w:r>
            <w:r w:rsidRPr="006556E2">
              <w:rPr>
                <w:rStyle w:val="a8"/>
                <w:noProof/>
                <w:lang w:val="en-US"/>
              </w:rPr>
              <w:t>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0ADD0" w14:textId="33D15AE7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86" w:history="1">
            <w:r w:rsidRPr="006556E2">
              <w:rPr>
                <w:rStyle w:val="a8"/>
                <w:noProof/>
              </w:rPr>
              <w:t>Удаление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8DEC6" w14:textId="783E30F6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87" w:history="1">
            <w:r w:rsidRPr="006556E2">
              <w:rPr>
                <w:rStyle w:val="a8"/>
                <w:noProof/>
              </w:rPr>
              <w:t>Функция</w:t>
            </w:r>
            <w:r w:rsidRPr="006556E2">
              <w:rPr>
                <w:rStyle w:val="a8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74672" w14:textId="66B34F10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88" w:history="1">
            <w:r w:rsidRPr="006556E2">
              <w:rPr>
                <w:rStyle w:val="a8"/>
                <w:noProof/>
              </w:rPr>
              <w:t>Код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в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форме</w:t>
            </w:r>
            <w:r w:rsidRPr="006556E2">
              <w:rPr>
                <w:rStyle w:val="a8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64834" w14:textId="575EE88B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89" w:history="1">
            <w:r w:rsidRPr="006556E2">
              <w:rPr>
                <w:rStyle w:val="a8"/>
                <w:noProof/>
              </w:rPr>
              <w:t>Динамическая работа с изображениями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C9CA0" w14:textId="45A48FF2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90" w:history="1">
            <w:r w:rsidRPr="006556E2">
              <w:rPr>
                <w:rStyle w:val="a8"/>
                <w:noProof/>
              </w:rPr>
              <w:t>Функция для отображения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186A3" w14:textId="1D6D8B16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91" w:history="1">
            <w:r w:rsidRPr="006556E2">
              <w:rPr>
                <w:rStyle w:val="a8"/>
                <w:noProof/>
              </w:rPr>
              <w:t>Как открывать проводник для поиска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6CCE4" w14:textId="00D4E2A1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92" w:history="1">
            <w:r w:rsidRPr="006556E2">
              <w:rPr>
                <w:rStyle w:val="a8"/>
                <w:noProof/>
              </w:rPr>
              <w:t>Функция для сохранения изображения в папку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F3114" w14:textId="4CB86BB6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93" w:history="1">
            <w:r w:rsidRPr="006556E2">
              <w:rPr>
                <w:rStyle w:val="a8"/>
                <w:noProof/>
              </w:rPr>
              <w:t>Обращение к реальному времени (доброе утро/день/вечер из второго пробника)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A9579" w14:textId="3A07AABC" w:rsidR="002471B0" w:rsidRDefault="002471B0">
          <w:pPr>
            <w:pStyle w:val="11"/>
            <w:rPr>
              <w:rFonts w:eastAsiaTheme="minorEastAsia"/>
              <w:b w:val="0"/>
              <w:sz w:val="22"/>
              <w:lang w:eastAsia="ru-RU"/>
            </w:rPr>
          </w:pPr>
          <w:hyperlink w:anchor="_Toc120481194" w:history="1">
            <w:r w:rsidRPr="006556E2">
              <w:rPr>
                <w:rStyle w:val="a8"/>
                <w:lang w:val="en-US"/>
              </w:rPr>
              <w:t>Unit</w:t>
            </w:r>
            <w:r w:rsidRPr="006556E2">
              <w:rPr>
                <w:rStyle w:val="a8"/>
              </w:rPr>
              <w:t>-тесты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_Toc120481194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5E550830" w14:textId="4BEABC4E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95" w:history="1">
            <w:r w:rsidRPr="006556E2">
              <w:rPr>
                <w:rStyle w:val="a8"/>
                <w:noProof/>
              </w:rPr>
              <w:t>Создание проекта с тестами: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81358" w14:textId="4CCBC1EB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96" w:history="1">
            <w:r w:rsidRPr="006556E2">
              <w:rPr>
                <w:rStyle w:val="a8"/>
                <w:noProof/>
              </w:rPr>
              <w:t>Метод 1 (более правильный):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B051D" w14:textId="15D5D7F7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97" w:history="1">
            <w:r w:rsidRPr="006556E2">
              <w:rPr>
                <w:rStyle w:val="a8"/>
                <w:noProof/>
              </w:rPr>
              <w:t>Метод 2 (более быстрый):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003F9" w14:textId="7B49ADB4" w:rsidR="002471B0" w:rsidRDefault="002471B0">
          <w:pPr>
            <w:pStyle w:val="2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98" w:history="1">
            <w:r w:rsidRPr="006556E2">
              <w:rPr>
                <w:rStyle w:val="a8"/>
                <w:noProof/>
              </w:rPr>
              <w:t>Примеры тестов: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54A83" w14:textId="7E9F6B63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199" w:history="1">
            <w:r w:rsidRPr="006556E2">
              <w:rPr>
                <w:rStyle w:val="a8"/>
                <w:noProof/>
              </w:rPr>
              <w:t>Ожидается определенное значение(Assert.AreEqual(</w:t>
            </w:r>
            <w:r w:rsidRPr="006556E2">
              <w:rPr>
                <w:rStyle w:val="a8"/>
                <w:noProof/>
                <w:lang w:val="en-US"/>
              </w:rPr>
              <w:t>expected</w:t>
            </w:r>
            <w:r w:rsidRPr="006556E2">
              <w:rPr>
                <w:rStyle w:val="a8"/>
                <w:noProof/>
              </w:rPr>
              <w:t xml:space="preserve">, </w:t>
            </w:r>
            <w:r w:rsidRPr="006556E2">
              <w:rPr>
                <w:rStyle w:val="a8"/>
                <w:noProof/>
                <w:lang w:val="en-US"/>
              </w:rPr>
              <w:t>result</w:t>
            </w:r>
            <w:r w:rsidRPr="006556E2">
              <w:rPr>
                <w:rStyle w:val="a8"/>
                <w:noProof/>
              </w:rPr>
              <w:t>);)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86287" w14:textId="12E75262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200" w:history="1">
            <w:r w:rsidRPr="006556E2">
              <w:rPr>
                <w:rStyle w:val="a8"/>
                <w:noProof/>
              </w:rPr>
              <w:t>Ожидается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экземпляр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определенного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типа</w:t>
            </w:r>
            <w:r w:rsidRPr="006556E2">
              <w:rPr>
                <w:rStyle w:val="a8"/>
                <w:noProof/>
                <w:lang w:val="en-US"/>
              </w:rPr>
              <w:t>(Assert.IsInstanceOfType(result, type);)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88DD6" w14:textId="4C9449E9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201" w:history="1">
            <w:r w:rsidRPr="006556E2">
              <w:rPr>
                <w:rStyle w:val="a8"/>
                <w:noProof/>
              </w:rPr>
              <w:t>Ожидается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не</w:t>
            </w:r>
            <w:r w:rsidRPr="006556E2">
              <w:rPr>
                <w:rStyle w:val="a8"/>
                <w:noProof/>
                <w:lang w:val="en-US"/>
              </w:rPr>
              <w:t xml:space="preserve"> null(Assert.IsNotNull(result);)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63ECF" w14:textId="7263C8AC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202" w:history="1">
            <w:r w:rsidRPr="006556E2">
              <w:rPr>
                <w:rStyle w:val="a8"/>
                <w:noProof/>
              </w:rPr>
              <w:t xml:space="preserve">Ожидается </w:t>
            </w:r>
            <w:r w:rsidRPr="006556E2">
              <w:rPr>
                <w:rStyle w:val="a8"/>
                <w:noProof/>
                <w:lang w:val="en-US"/>
              </w:rPr>
              <w:t>true</w:t>
            </w:r>
            <w:r w:rsidRPr="006556E2">
              <w:rPr>
                <w:rStyle w:val="a8"/>
                <w:noProof/>
              </w:rPr>
              <w:t>(</w:t>
            </w:r>
            <w:r w:rsidRPr="006556E2">
              <w:rPr>
                <w:rStyle w:val="a8"/>
                <w:noProof/>
                <w:lang w:val="en-US"/>
              </w:rPr>
              <w:t>Assert</w:t>
            </w:r>
            <w:r w:rsidRPr="006556E2">
              <w:rPr>
                <w:rStyle w:val="a8"/>
                <w:noProof/>
              </w:rPr>
              <w:t>.</w:t>
            </w:r>
            <w:r w:rsidRPr="006556E2">
              <w:rPr>
                <w:rStyle w:val="a8"/>
                <w:noProof/>
                <w:lang w:val="en-US"/>
              </w:rPr>
              <w:t>IsTrue</w:t>
            </w:r>
            <w:r w:rsidRPr="006556E2">
              <w:rPr>
                <w:rStyle w:val="a8"/>
                <w:noProof/>
              </w:rPr>
              <w:t>(</w:t>
            </w:r>
            <w:r w:rsidRPr="006556E2">
              <w:rPr>
                <w:rStyle w:val="a8"/>
                <w:noProof/>
                <w:lang w:val="en-US"/>
              </w:rPr>
              <w:t>result</w:t>
            </w:r>
            <w:r w:rsidRPr="006556E2">
              <w:rPr>
                <w:rStyle w:val="a8"/>
                <w:noProof/>
              </w:rPr>
              <w:t xml:space="preserve">);) или ожидается </w:t>
            </w:r>
            <w:r w:rsidRPr="006556E2">
              <w:rPr>
                <w:rStyle w:val="a8"/>
                <w:noProof/>
                <w:lang w:val="en-US"/>
              </w:rPr>
              <w:t>false</w:t>
            </w:r>
            <w:r w:rsidRPr="006556E2">
              <w:rPr>
                <w:rStyle w:val="a8"/>
                <w:noProof/>
              </w:rPr>
              <w:t>(</w:t>
            </w:r>
            <w:r w:rsidRPr="006556E2">
              <w:rPr>
                <w:rStyle w:val="a8"/>
                <w:noProof/>
                <w:lang w:val="en-US"/>
              </w:rPr>
              <w:t>Assert</w:t>
            </w:r>
            <w:r w:rsidRPr="006556E2">
              <w:rPr>
                <w:rStyle w:val="a8"/>
                <w:noProof/>
              </w:rPr>
              <w:t>.</w:t>
            </w:r>
            <w:r w:rsidRPr="006556E2">
              <w:rPr>
                <w:rStyle w:val="a8"/>
                <w:noProof/>
                <w:lang w:val="en-US"/>
              </w:rPr>
              <w:t>IsFalse</w:t>
            </w:r>
            <w:r w:rsidRPr="006556E2">
              <w:rPr>
                <w:rStyle w:val="a8"/>
                <w:noProof/>
              </w:rPr>
              <w:t>(</w:t>
            </w:r>
            <w:r w:rsidRPr="006556E2">
              <w:rPr>
                <w:rStyle w:val="a8"/>
                <w:noProof/>
                <w:lang w:val="en-US"/>
              </w:rPr>
              <w:t>result</w:t>
            </w:r>
            <w:r w:rsidRPr="006556E2">
              <w:rPr>
                <w:rStyle w:val="a8"/>
                <w:noProof/>
              </w:rPr>
              <w:t>);)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44C8A" w14:textId="4FC60D8F" w:rsidR="002471B0" w:rsidRDefault="002471B0">
          <w:pPr>
            <w:pStyle w:val="31"/>
            <w:tabs>
              <w:tab w:val="right" w:leader="dot" w:pos="10762"/>
            </w:tabs>
            <w:rPr>
              <w:rFonts w:eastAsiaTheme="minorEastAsia"/>
              <w:noProof/>
              <w:lang w:eastAsia="ru-RU"/>
            </w:rPr>
          </w:pPr>
          <w:hyperlink w:anchor="_Toc120481203" w:history="1">
            <w:r w:rsidRPr="006556E2">
              <w:rPr>
                <w:rStyle w:val="a8"/>
                <w:noProof/>
              </w:rPr>
              <w:t>Ожидание</w:t>
            </w:r>
            <w:r w:rsidRPr="006556E2">
              <w:rPr>
                <w:rStyle w:val="a8"/>
                <w:noProof/>
                <w:lang w:val="en-US"/>
              </w:rPr>
              <w:t xml:space="preserve"> </w:t>
            </w:r>
            <w:r w:rsidRPr="006556E2">
              <w:rPr>
                <w:rStyle w:val="a8"/>
                <w:noProof/>
              </w:rPr>
              <w:t>ошибки</w:t>
            </w:r>
            <w:r w:rsidRPr="006556E2">
              <w:rPr>
                <w:rStyle w:val="a8"/>
                <w:noProof/>
                <w:lang w:val="en-US"/>
              </w:rPr>
              <w:t xml:space="preserve"> (Assert.ThrowsException&lt;ExceptionType&gt;(function);)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_Toc120481203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0C99" w14:textId="79A85E40" w:rsidR="002471B0" w:rsidRDefault="002471B0">
          <w:pPr>
            <w:pStyle w:val="11"/>
            <w:rPr>
              <w:rFonts w:eastAsiaTheme="minorEastAsia"/>
              <w:b w:val="0"/>
              <w:sz w:val="22"/>
              <w:lang w:eastAsia="ru-RU"/>
            </w:rPr>
          </w:pPr>
          <w:hyperlink w:anchor="_Toc120481204" w:history="1">
            <w:r w:rsidRPr="006556E2">
              <w:rPr>
                <w:rStyle w:val="a8"/>
              </w:rPr>
              <w:t>Загрузка на гит с помощью команд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_Toc120481204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7E1DD788" w14:textId="00D0073B" w:rsidR="003849BC" w:rsidRDefault="003849BC" w:rsidP="006139A2">
          <w:pPr>
            <w:jc w:val="both"/>
          </w:pPr>
          <w:r w:rsidRPr="006139A2">
            <w:rPr>
              <w:b/>
              <w:bCs/>
              <w:sz w:val="28"/>
            </w:rPr>
            <w:fldChar w:fldCharType="end"/>
          </w:r>
        </w:p>
      </w:sdtContent>
    </w:sdt>
    <w:p w14:paraId="0AFFB733" w14:textId="77777777" w:rsidR="003849BC" w:rsidRDefault="003849BC" w:rsidP="006139A2">
      <w:pPr>
        <w:jc w:val="both"/>
        <w:rPr>
          <w:b/>
          <w:sz w:val="24"/>
        </w:rPr>
      </w:pPr>
      <w:r>
        <w:rPr>
          <w:b/>
          <w:sz w:val="24"/>
        </w:rPr>
        <w:br w:type="page"/>
      </w:r>
    </w:p>
    <w:p w14:paraId="0E8C8D9E" w14:textId="20D59011" w:rsidR="003D3B65" w:rsidRDefault="003D3B65" w:rsidP="006139A2">
      <w:pPr>
        <w:pStyle w:val="1"/>
      </w:pPr>
      <w:bookmarkStart w:id="1" w:name="_Toc120481118"/>
      <w:r>
        <w:lastRenderedPageBreak/>
        <w:t>Общие советы:</w:t>
      </w:r>
      <w:bookmarkEnd w:id="1"/>
    </w:p>
    <w:p w14:paraId="4DB864F3" w14:textId="1BABC618" w:rsidR="00812EDB" w:rsidRDefault="003D3B65" w:rsidP="003D3B65">
      <w:r>
        <w:tab/>
      </w:r>
      <w:bookmarkStart w:id="2" w:name="_Toc120481119"/>
      <w:r w:rsidR="00A62036" w:rsidRPr="00A62036">
        <w:rPr>
          <w:rStyle w:val="20"/>
        </w:rPr>
        <w:t>М</w:t>
      </w:r>
      <w:r w:rsidR="009128EC" w:rsidRPr="00A62036">
        <w:rPr>
          <w:rStyle w:val="20"/>
        </w:rPr>
        <w:t>ы все сдадим</w:t>
      </w:r>
      <w:bookmarkEnd w:id="2"/>
      <w:r w:rsidR="009128EC">
        <w:t>. Лучше не думать о другом, потому что лишнее волнение тратит силы, которые могли бы быть потрачены более эффективно.</w:t>
      </w:r>
      <w:r w:rsidR="00812EDB">
        <w:t xml:space="preserve"> Если волнение начинает полностью накрывать, переключитесь на что угодно. Попробуйте порадовать себя</w:t>
      </w:r>
      <w:r w:rsidR="00596AD8">
        <w:t>: любой вкусный перекус, серия сериала, партия в игру, пара глав книги, просто сон – сделайте то, что доставляет вам удовольствие. Если все равно не получается успокоиться – нет ничего плохого в том, чтобы выпить какое-нибудь успокоительное (соблюдая дозировку, понятное дело).</w:t>
      </w:r>
      <w:r w:rsidR="004633C1">
        <w:t xml:space="preserve"> Перечислять не буду, сами что-нибудь да найдете.</w:t>
      </w:r>
    </w:p>
    <w:p w14:paraId="473CF115" w14:textId="186E7595" w:rsidR="00596AD8" w:rsidRDefault="00A62036" w:rsidP="00A62036">
      <w:pPr>
        <w:ind w:firstLine="708"/>
      </w:pPr>
      <w:bookmarkStart w:id="3" w:name="_Toc120481120"/>
      <w:r>
        <w:rPr>
          <w:rStyle w:val="20"/>
        </w:rPr>
        <w:t>В</w:t>
      </w:r>
      <w:r w:rsidR="003D3B65" w:rsidRPr="006C6BAD">
        <w:rPr>
          <w:rStyle w:val="20"/>
        </w:rPr>
        <w:t>ремени меньше, чем вы думаете</w:t>
      </w:r>
      <w:bookmarkEnd w:id="3"/>
      <w:r w:rsidR="009128EC">
        <w:t xml:space="preserve">. Это касается и подготовки, и самого </w:t>
      </w:r>
      <w:proofErr w:type="spellStart"/>
      <w:r w:rsidR="009128EC">
        <w:t>демо</w:t>
      </w:r>
      <w:proofErr w:type="spellEnd"/>
      <w:r w:rsidR="009128EC">
        <w:t>.</w:t>
      </w:r>
      <w:r w:rsidR="00812EDB">
        <w:t xml:space="preserve"> Если чувствуете, что начинаете застревать на каком-либо задании – пропустите его. Пусть у вас будет не самый лучший импорт, зато появится чуть больше форм в приложении. Не помните, как шифровать пароли – пропустите шифрование, может, вспомните позже.</w:t>
      </w:r>
    </w:p>
    <w:p w14:paraId="3C04A023" w14:textId="76AA66D1" w:rsidR="003D3B65" w:rsidRDefault="00812EDB" w:rsidP="00812EDB">
      <w:pPr>
        <w:ind w:firstLine="708"/>
      </w:pPr>
      <w:bookmarkStart w:id="4" w:name="_Toc120481121"/>
      <w:r w:rsidRPr="006C6BAD">
        <w:rPr>
          <w:rStyle w:val="20"/>
        </w:rPr>
        <w:t>Открывать сразу всё</w:t>
      </w:r>
      <w:bookmarkEnd w:id="4"/>
      <w:r>
        <w:t xml:space="preserve"> может быть хорошей идеей, особенно если вы понимаете, что будете делать несколько вещей параллельно</w:t>
      </w:r>
      <w:r w:rsidR="00596AD8">
        <w:t xml:space="preserve">. Но не забудьте проверить, может ли компьютер вытянуть одновременно </w:t>
      </w:r>
      <w:proofErr w:type="spellStart"/>
      <w:r w:rsidR="00596AD8">
        <w:t>визуалку</w:t>
      </w:r>
      <w:proofErr w:type="spellEnd"/>
      <w:r w:rsidR="00596AD8">
        <w:t xml:space="preserve"> и </w:t>
      </w:r>
      <w:r w:rsidR="00596AD8">
        <w:rPr>
          <w:lang w:val="en-US"/>
        </w:rPr>
        <w:t>management</w:t>
      </w:r>
      <w:r w:rsidR="00596AD8" w:rsidRPr="00596AD8">
        <w:t xml:space="preserve"> </w:t>
      </w:r>
      <w:r w:rsidR="00596AD8">
        <w:rPr>
          <w:lang w:val="en-US"/>
        </w:rPr>
        <w:t>studio</w:t>
      </w:r>
      <w:r w:rsidR="00596AD8">
        <w:t>.</w:t>
      </w:r>
    </w:p>
    <w:p w14:paraId="1ACA0B08" w14:textId="67AEAB07" w:rsidR="00E670E3" w:rsidRDefault="00E670E3" w:rsidP="00E670E3">
      <w:pPr>
        <w:pStyle w:val="2"/>
        <w:ind w:firstLine="708"/>
      </w:pPr>
      <w:bookmarkStart w:id="5" w:name="_Toc120481122"/>
      <w:r>
        <w:t>Что можно сделать во время проверки компьютеров:</w:t>
      </w:r>
      <w:bookmarkEnd w:id="5"/>
      <w:r>
        <w:t xml:space="preserve"> </w:t>
      </w:r>
    </w:p>
    <w:p w14:paraId="1CEF0467" w14:textId="77777777" w:rsidR="00E670E3" w:rsidRDefault="00E670E3" w:rsidP="00E670E3">
      <w:r>
        <w:tab/>
        <w:t xml:space="preserve">Это более общие шаги, которые будут применимы к любому проекту. Да, два часа на них – это очень много, но зато они работают для всего. </w:t>
      </w:r>
    </w:p>
    <w:p w14:paraId="32E42AB3" w14:textId="1888B64B" w:rsidR="00E670E3" w:rsidRDefault="00E670E3" w:rsidP="00E670E3">
      <w:pPr>
        <w:ind w:firstLine="708"/>
      </w:pPr>
      <w:r>
        <w:t>Во-первых, создать базу данных. Ничего внутрь положить не получится, но хотя бы будет, куда складывать. Если вы собираетесь использовать какие-нибудь свои функции, можно их тоже записать сейчас.</w:t>
      </w:r>
    </w:p>
    <w:p w14:paraId="4FC60AAD" w14:textId="4F083F48" w:rsidR="00E670E3" w:rsidRDefault="00E670E3" w:rsidP="00E670E3">
      <w:pPr>
        <w:ind w:firstLine="708"/>
      </w:pPr>
      <w:r>
        <w:t>Во-вторых, создать проект. Скорее всего, так и будет выглядеть проверка работоспособности, поэтому стоит этим воспользоваться. Создайте папки, перенесите стартовую форму, создайте класс со строкой подключения (БД уже есть, поэтому получится подключиться)</w:t>
      </w:r>
      <w:r w:rsidR="001416D8">
        <w:t>. Можете, опять же, принести какие-нибудь универсальные функции, например, работу с изображениями или шифрование.</w:t>
      </w:r>
    </w:p>
    <w:p w14:paraId="6B63A0EB" w14:textId="6865ADEF" w:rsidR="001416D8" w:rsidRDefault="001416D8" w:rsidP="00E670E3">
      <w:pPr>
        <w:ind w:firstLine="708"/>
      </w:pPr>
      <w:r>
        <w:t>В-третьих, сделайте тест-проект. Опять же, да, туда ничего не положить сейчас, кроме очень общих тестов, но меньше времени потратите на создание во время работы. Сразу сделайте 5 файлов, потом дадите имена.</w:t>
      </w:r>
    </w:p>
    <w:p w14:paraId="1FCEA934" w14:textId="5DDBA1F0" w:rsidR="001416D8" w:rsidRPr="00E670E3" w:rsidRDefault="001416D8" w:rsidP="00E670E3">
      <w:pPr>
        <w:ind w:firstLine="708"/>
      </w:pPr>
      <w:r>
        <w:t xml:space="preserve">Разумеется, если вариант уже будет, постарайтесь написать и сделать как можно больше по делу. Например, импортируйте таблицы, но не правьте их. Сделайте нужные формы, разместите элементы, попробуйте сделать переходы между ними. Если вы выносите функции в отдельный класс, попробуйте представить, что вам понадобится и просто </w:t>
      </w:r>
      <w:proofErr w:type="spellStart"/>
      <w:r>
        <w:t>насоздавать</w:t>
      </w:r>
      <w:proofErr w:type="spellEnd"/>
      <w:r>
        <w:t xml:space="preserve"> пустых функций с нужными именами. В тестах можете написать имена этих функций. Два часа – это достаточно времени, чтобы повысить оценку.</w:t>
      </w:r>
    </w:p>
    <w:p w14:paraId="183ED440" w14:textId="12DE5DC0" w:rsidR="006C6BAD" w:rsidRPr="006C6BAD" w:rsidRDefault="00A62036" w:rsidP="00812EDB">
      <w:pPr>
        <w:ind w:firstLine="708"/>
      </w:pPr>
      <w:bookmarkStart w:id="6" w:name="_Toc120481123"/>
      <w:r>
        <w:rPr>
          <w:rStyle w:val="20"/>
        </w:rPr>
        <w:t>Б</w:t>
      </w:r>
      <w:r w:rsidR="006C6BAD" w:rsidRPr="00A62036">
        <w:rPr>
          <w:rStyle w:val="20"/>
        </w:rPr>
        <w:t>умажные шпоры</w:t>
      </w:r>
      <w:bookmarkEnd w:id="6"/>
      <w:r w:rsidR="006C6BAD">
        <w:t xml:space="preserve"> могут оказаться полезными</w:t>
      </w:r>
      <w:r>
        <w:t xml:space="preserve">, поскольку мы не можем быть уверены в том, что на компьютерах будет помощь (а её, скорее всего, не будет). </w:t>
      </w:r>
      <w:r w:rsidR="006C6BAD">
        <w:t xml:space="preserve">Только не пытайтесь записать вообще всё, столько не спрячете. Лучше записывать те функции, которые </w:t>
      </w:r>
      <w:r w:rsidR="006C6BAD">
        <w:rPr>
          <w:lang w:val="en-US"/>
        </w:rPr>
        <w:t>IDE</w:t>
      </w:r>
      <w:r w:rsidR="006C6BAD" w:rsidRPr="006C6BAD">
        <w:t xml:space="preserve"> </w:t>
      </w:r>
      <w:r w:rsidR="006C6BAD">
        <w:t xml:space="preserve">не подскажет (а оно умное, даже очень, и было бы ещё умнее, если бы у нас стояла последняя </w:t>
      </w:r>
      <w:proofErr w:type="spellStart"/>
      <w:r w:rsidR="006C6BAD">
        <w:t>визуалка</w:t>
      </w:r>
      <w:proofErr w:type="spellEnd"/>
      <w:r w:rsidR="006C6BAD">
        <w:t xml:space="preserve">, но увы), например, шифрование пароля, открытие проводника для поиска картинок, какие-то сложные запросы. </w:t>
      </w:r>
    </w:p>
    <w:p w14:paraId="4D6FC076" w14:textId="70171184" w:rsidR="00F379AA" w:rsidRPr="006139A2" w:rsidRDefault="00F379AA" w:rsidP="006139A2">
      <w:pPr>
        <w:pStyle w:val="1"/>
      </w:pPr>
      <w:bookmarkStart w:id="7" w:name="_Toc120481124"/>
      <w:r w:rsidRPr="006139A2">
        <w:t>Импорт данных:</w:t>
      </w:r>
      <w:bookmarkEnd w:id="7"/>
    </w:p>
    <w:p w14:paraId="344C46A3" w14:textId="193E9E22" w:rsidR="00834F15" w:rsidRDefault="00834F15" w:rsidP="00DB2F23">
      <w:pPr>
        <w:pStyle w:val="2"/>
      </w:pPr>
      <w:bookmarkStart w:id="8" w:name="_Toc120481125"/>
      <w:r>
        <w:t>Создание БД</w:t>
      </w:r>
      <w:bookmarkEnd w:id="8"/>
    </w:p>
    <w:p w14:paraId="243AB04A" w14:textId="1751B2FD" w:rsidR="00784ED4" w:rsidRDefault="00784ED4" w:rsidP="000347EB">
      <w:pPr>
        <w:spacing w:after="0"/>
        <w:ind w:firstLine="709"/>
        <w:jc w:val="both"/>
      </w:pPr>
      <w:r>
        <w:t>Перед импортом важно не забыть создать базу данных:</w:t>
      </w:r>
    </w:p>
    <w:p w14:paraId="12072404" w14:textId="71D02183" w:rsidR="00784ED4" w:rsidRPr="00784ED4" w:rsidRDefault="00784ED4" w:rsidP="006139A2">
      <w:pPr>
        <w:ind w:firstLine="709"/>
        <w:jc w:val="both"/>
      </w:pPr>
      <w:r w:rsidRPr="00784ED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7406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84ED4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07406A"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00"/>
          <w:sz w:val="19"/>
          <w:szCs w:val="19"/>
        </w:rPr>
        <w:t>название базы*</w:t>
      </w:r>
    </w:p>
    <w:p w14:paraId="2C6D886C" w14:textId="4BAD09DA" w:rsidR="00784ED4" w:rsidRPr="0007406A" w:rsidRDefault="00784ED4" w:rsidP="000347EB">
      <w:pPr>
        <w:spacing w:after="0"/>
        <w:ind w:firstLine="709"/>
        <w:jc w:val="both"/>
      </w:pPr>
      <w:r>
        <w:t>Например</w:t>
      </w:r>
      <w:r w:rsidRPr="0007406A">
        <w:t>:</w:t>
      </w:r>
    </w:p>
    <w:p w14:paraId="485FD25A" w14:textId="4BCC623F" w:rsidR="00784ED4" w:rsidRDefault="00784ED4" w:rsidP="006139A2">
      <w:pPr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4ED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784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4ED4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784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4ED4">
        <w:rPr>
          <w:rFonts w:ascii="Consolas" w:hAnsi="Consolas" w:cs="Consolas"/>
          <w:color w:val="000000"/>
          <w:sz w:val="19"/>
          <w:szCs w:val="19"/>
          <w:lang w:val="en-US"/>
        </w:rPr>
        <w:t>DemoExplanation</w:t>
      </w:r>
      <w:proofErr w:type="spellEnd"/>
    </w:p>
    <w:p w14:paraId="315E7A5E" w14:textId="68DFABEF" w:rsidR="003849BC" w:rsidRPr="006139A2" w:rsidRDefault="003849BC" w:rsidP="00DB2F23">
      <w:pPr>
        <w:pStyle w:val="2"/>
        <w:rPr>
          <w:lang w:val="en-US"/>
        </w:rPr>
      </w:pPr>
      <w:bookmarkStart w:id="9" w:name="_Toc120481126"/>
      <w:r w:rsidRPr="003849BC">
        <w:t>Файлы</w:t>
      </w:r>
      <w:r w:rsidRPr="006139A2">
        <w:rPr>
          <w:lang w:val="en-US"/>
        </w:rPr>
        <w:t xml:space="preserve"> .</w:t>
      </w:r>
      <w:r w:rsidRPr="0007406A">
        <w:rPr>
          <w:lang w:val="en-US"/>
        </w:rPr>
        <w:t>txt</w:t>
      </w:r>
      <w:r w:rsidRPr="006139A2">
        <w:rPr>
          <w:lang w:val="en-US"/>
        </w:rPr>
        <w:t xml:space="preserve"> </w:t>
      </w:r>
      <w:r w:rsidRPr="003849BC">
        <w:t>и</w:t>
      </w:r>
      <w:r w:rsidRPr="006139A2">
        <w:rPr>
          <w:lang w:val="en-US"/>
        </w:rPr>
        <w:t xml:space="preserve"> .</w:t>
      </w:r>
      <w:r w:rsidRPr="0007406A">
        <w:rPr>
          <w:lang w:val="en-US"/>
        </w:rPr>
        <w:t>csv</w:t>
      </w:r>
      <w:bookmarkEnd w:id="9"/>
    </w:p>
    <w:p w14:paraId="5F7E8E41" w14:textId="712E17D5" w:rsidR="00F379AA" w:rsidRDefault="00F379AA" w:rsidP="006139A2">
      <w:pPr>
        <w:ind w:firstLine="709"/>
        <w:jc w:val="both"/>
      </w:pPr>
      <w:r>
        <w:t xml:space="preserve">Если даны файлы </w:t>
      </w:r>
      <w:r w:rsidRPr="00C37E6A">
        <w:rPr>
          <w:b/>
        </w:rPr>
        <w:t>.</w:t>
      </w:r>
      <w:r w:rsidRPr="00C37E6A">
        <w:rPr>
          <w:b/>
          <w:lang w:val="en-US"/>
        </w:rPr>
        <w:t>txt</w:t>
      </w:r>
      <w:r w:rsidRPr="00F379AA">
        <w:t xml:space="preserve"> </w:t>
      </w:r>
      <w:r>
        <w:t>или</w:t>
      </w:r>
      <w:r w:rsidRPr="00F379AA">
        <w:t xml:space="preserve"> </w:t>
      </w:r>
      <w:r w:rsidRPr="00C37E6A">
        <w:rPr>
          <w:b/>
        </w:rPr>
        <w:t>.</w:t>
      </w:r>
      <w:r w:rsidRPr="00C37E6A">
        <w:rPr>
          <w:b/>
          <w:lang w:val="en-US"/>
        </w:rPr>
        <w:t>csv</w:t>
      </w:r>
      <w:r>
        <w:t xml:space="preserve">, в них, скорее всего, нужно что-то исправлять. Самые частые ошибки: </w:t>
      </w:r>
      <w:r w:rsidRPr="00C37E6A">
        <w:rPr>
          <w:b/>
        </w:rPr>
        <w:t>дата, пол, ФИО, стоимость, время</w:t>
      </w:r>
      <w:r w:rsidR="006B1232">
        <w:rPr>
          <w:b/>
        </w:rPr>
        <w:t xml:space="preserve">, </w:t>
      </w:r>
      <w:r w:rsidR="006B1232" w:rsidRPr="006B1232">
        <w:rPr>
          <w:b/>
          <w:i/>
        </w:rPr>
        <w:t>единицы измерения там, где они не нужны</w:t>
      </w:r>
      <w:r>
        <w:t xml:space="preserve">. </w:t>
      </w:r>
      <w:r w:rsidR="00834F15" w:rsidRPr="00834F15">
        <w:rPr>
          <w:color w:val="FF0000"/>
        </w:rPr>
        <w:t xml:space="preserve">Самое противное – американский </w:t>
      </w:r>
      <w:r w:rsidR="00834F15" w:rsidRPr="00834F15">
        <w:rPr>
          <w:color w:val="FF0000"/>
        </w:rPr>
        <w:lastRenderedPageBreak/>
        <w:t>формат даты (</w:t>
      </w:r>
      <w:proofErr w:type="spellStart"/>
      <w:r w:rsidR="00834F15" w:rsidRPr="00834F15">
        <w:rPr>
          <w:color w:val="FF0000"/>
        </w:rPr>
        <w:t>мм.</w:t>
      </w:r>
      <w:proofErr w:type="gramStart"/>
      <w:r w:rsidR="00834F15" w:rsidRPr="00834F15">
        <w:rPr>
          <w:color w:val="FF0000"/>
        </w:rPr>
        <w:t>дд.гггг</w:t>
      </w:r>
      <w:proofErr w:type="spellEnd"/>
      <w:proofErr w:type="gramEnd"/>
      <w:r w:rsidR="00834F15" w:rsidRPr="00834F15">
        <w:rPr>
          <w:color w:val="FF0000"/>
        </w:rPr>
        <w:t>).</w:t>
      </w:r>
      <w:r w:rsidR="00834F15">
        <w:rPr>
          <w:color w:val="FF0000"/>
        </w:rPr>
        <w:t xml:space="preserve"> Его сложно заметить, но он легко испортит дальнейшую работу.</w:t>
      </w:r>
      <w:r w:rsidR="00834F15" w:rsidRPr="00834F15">
        <w:rPr>
          <w:color w:val="FF0000"/>
        </w:rPr>
        <w:t xml:space="preserve"> </w:t>
      </w:r>
      <w:r>
        <w:t xml:space="preserve">И в стандартном блокноте, и в </w:t>
      </w:r>
      <w:r>
        <w:rPr>
          <w:lang w:val="en-US"/>
        </w:rPr>
        <w:t>Notepad</w:t>
      </w:r>
      <w:r w:rsidRPr="00F379AA">
        <w:t>`</w:t>
      </w:r>
      <w:r>
        <w:t xml:space="preserve">е можно просто выделять нужный фрагмент и нажимать </w:t>
      </w:r>
      <w:r w:rsidRPr="00C37E6A">
        <w:rPr>
          <w:b/>
          <w:lang w:val="en-US"/>
        </w:rPr>
        <w:t>Ctrl</w:t>
      </w:r>
      <w:r w:rsidRPr="00C37E6A">
        <w:rPr>
          <w:b/>
        </w:rPr>
        <w:t>+</w:t>
      </w:r>
      <w:r w:rsidRPr="00C37E6A">
        <w:rPr>
          <w:b/>
          <w:lang w:val="en-US"/>
        </w:rPr>
        <w:t>H</w:t>
      </w:r>
      <w:r w:rsidRPr="00F379AA">
        <w:t xml:space="preserve"> </w:t>
      </w:r>
      <w:r>
        <w:t xml:space="preserve">(замена). </w:t>
      </w:r>
      <w:r w:rsidR="000D54E6">
        <w:t xml:space="preserve">Импорт этих файлов делается через </w:t>
      </w:r>
      <w:r w:rsidR="000D54E6" w:rsidRPr="00C37E6A">
        <w:rPr>
          <w:b/>
        </w:rPr>
        <w:t>Импорт неструктурированного файла</w:t>
      </w:r>
      <w:r w:rsidR="000D54E6">
        <w:t>.</w:t>
      </w:r>
    </w:p>
    <w:p w14:paraId="4B10F2FB" w14:textId="64686495" w:rsidR="006B1232" w:rsidRDefault="006B1232" w:rsidP="006139A2">
      <w:pPr>
        <w:ind w:firstLine="709"/>
        <w:jc w:val="both"/>
      </w:pPr>
      <w:r>
        <w:t>При редактировании данных часто имеет смысл просмотреть их все, чтобы не делать лишнюю работу (Например, в одном из вариантов длительность услуги была нужна в секундах, но понять это можно было только из скрипта).</w:t>
      </w:r>
    </w:p>
    <w:p w14:paraId="7A267BCA" w14:textId="1BD801EE" w:rsidR="000D54E6" w:rsidRDefault="00F379AA" w:rsidP="006139A2">
      <w:pPr>
        <w:ind w:firstLine="709"/>
        <w:jc w:val="both"/>
        <w:rPr>
          <w:color w:val="FF0000"/>
        </w:rPr>
      </w:pPr>
      <w:r w:rsidRPr="000D54E6">
        <w:rPr>
          <w:color w:val="FF0000"/>
        </w:rPr>
        <w:t>!!! НЕКОТОРЫЕ ДАННЫЕ ЛУЧШЕ ОТРЕДАКТИРОВАТЬ РУКАМИ, НАПРИМЕР, ЗНАК РУБЛЯ ПРИ ПОПЫТКЕ ЗАМЕНИТЬ</w:t>
      </w:r>
      <w:r w:rsidR="000D54E6" w:rsidRPr="000D54E6">
        <w:rPr>
          <w:color w:val="FF0000"/>
        </w:rPr>
        <w:t xml:space="preserve"> ЕГО НА ПУСТОТУ</w:t>
      </w:r>
      <w:r w:rsidRPr="000D54E6">
        <w:rPr>
          <w:color w:val="FF0000"/>
        </w:rPr>
        <w:t xml:space="preserve"> </w:t>
      </w:r>
      <w:r w:rsidR="000D54E6" w:rsidRPr="000D54E6">
        <w:rPr>
          <w:color w:val="FF0000"/>
        </w:rPr>
        <w:t>УБИРАЕТ</w:t>
      </w:r>
      <w:r w:rsidRPr="000D54E6">
        <w:rPr>
          <w:color w:val="FF0000"/>
        </w:rPr>
        <w:t xml:space="preserve"> </w:t>
      </w:r>
      <w:r w:rsidR="000D54E6" w:rsidRPr="000D54E6">
        <w:rPr>
          <w:color w:val="FF0000"/>
        </w:rPr>
        <w:t xml:space="preserve">ВСЕ ПРОБЕЛЫ В </w:t>
      </w:r>
      <w:proofErr w:type="gramStart"/>
      <w:r w:rsidR="000D54E6" w:rsidRPr="000D54E6">
        <w:rPr>
          <w:color w:val="FF0000"/>
        </w:rPr>
        <w:t>ФАЙЛЕ !!!</w:t>
      </w:r>
      <w:proofErr w:type="gramEnd"/>
    </w:p>
    <w:p w14:paraId="2A9BD3B1" w14:textId="3DCDDE13" w:rsidR="0007406A" w:rsidRPr="0007406A" w:rsidRDefault="0007406A" w:rsidP="00DB2F23">
      <w:pPr>
        <w:pStyle w:val="2"/>
      </w:pPr>
      <w:bookmarkStart w:id="10" w:name="_Toc120481127"/>
      <w:r>
        <w:t>Импорт неструктурированного файла</w:t>
      </w:r>
      <w:bookmarkEnd w:id="10"/>
    </w:p>
    <w:p w14:paraId="48CEB58B" w14:textId="40957A5E" w:rsidR="0007406A" w:rsidRPr="00E255DD" w:rsidRDefault="00CE34EF" w:rsidP="006139A2">
      <w:pPr>
        <w:ind w:firstLine="709"/>
        <w:jc w:val="both"/>
      </w:pPr>
      <w:r w:rsidRPr="00E255DD">
        <w:t>Чтобы сделать импорт</w:t>
      </w:r>
      <w:r w:rsidR="00E255DD" w:rsidRPr="00E255DD">
        <w:t xml:space="preserve"> неструктурированного файла (.</w:t>
      </w:r>
      <w:r w:rsidR="00E255DD" w:rsidRPr="00E255DD">
        <w:rPr>
          <w:lang w:val="en-US"/>
        </w:rPr>
        <w:t>txt</w:t>
      </w:r>
      <w:r w:rsidR="00E255DD" w:rsidRPr="00E255DD">
        <w:t xml:space="preserve"> и .</w:t>
      </w:r>
      <w:r w:rsidR="00E255DD" w:rsidRPr="00E255DD">
        <w:rPr>
          <w:lang w:val="en-US"/>
        </w:rPr>
        <w:t>csv</w:t>
      </w:r>
      <w:r w:rsidR="00E255DD" w:rsidRPr="00E255DD">
        <w:t>), нажмите правой кнопкой по имени вашей БД, в меню выберите «Задачи» -&gt; «Импорт неструктурированного файла</w:t>
      </w:r>
      <w:r w:rsidR="002A743F">
        <w:t>»</w:t>
      </w:r>
      <w:r w:rsidR="00E255DD" w:rsidRPr="00E255DD">
        <w:t>.</w:t>
      </w:r>
    </w:p>
    <w:p w14:paraId="060E6E45" w14:textId="532172A0" w:rsidR="00C35504" w:rsidRDefault="00C35504" w:rsidP="00CE34EF">
      <w:pPr>
        <w:jc w:val="center"/>
        <w:rPr>
          <w:color w:val="FF0000"/>
        </w:rPr>
      </w:pPr>
      <w:r w:rsidRPr="00C35504">
        <w:rPr>
          <w:noProof/>
          <w:color w:val="FF0000"/>
        </w:rPr>
        <w:drawing>
          <wp:inline distT="0" distB="0" distL="0" distR="0" wp14:anchorId="7CE1BEEF" wp14:editId="60F8C25F">
            <wp:extent cx="5397802" cy="4876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4537" cy="48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4CF3" w14:textId="280D83B9" w:rsidR="00E255DD" w:rsidRPr="00E255DD" w:rsidRDefault="00E255DD" w:rsidP="00E255DD">
      <w:pPr>
        <w:rPr>
          <w:color w:val="FF0000"/>
        </w:rPr>
      </w:pPr>
      <w:r>
        <w:rPr>
          <w:color w:val="FF0000"/>
        </w:rPr>
        <w:tab/>
      </w:r>
      <w:r w:rsidRPr="00E255DD">
        <w:t xml:space="preserve">Выберите нужный файл. Если вас не устраивает название таблицы, можете его поменять. Если у вас есть другая схема, которую вы создали для </w:t>
      </w:r>
      <w:proofErr w:type="spellStart"/>
      <w:r w:rsidRPr="00E255DD">
        <w:t>демо</w:t>
      </w:r>
      <w:proofErr w:type="spellEnd"/>
      <w:r w:rsidRPr="00E255DD">
        <w:t xml:space="preserve"> (но зачем), выберите её. Если вы не знаете, что такое схема или не делали новых, оставьте </w:t>
      </w:r>
      <w:proofErr w:type="spellStart"/>
      <w:r w:rsidRPr="00E255DD">
        <w:rPr>
          <w:lang w:val="en-US"/>
        </w:rPr>
        <w:t>dbo</w:t>
      </w:r>
      <w:proofErr w:type="spellEnd"/>
      <w:r w:rsidRPr="00E255DD">
        <w:t>.</w:t>
      </w:r>
    </w:p>
    <w:p w14:paraId="7C19E177" w14:textId="05668FB3" w:rsidR="00CE34EF" w:rsidRDefault="00CE34EF" w:rsidP="00CE34EF">
      <w:pPr>
        <w:jc w:val="center"/>
        <w:rPr>
          <w:color w:val="FF0000"/>
        </w:rPr>
      </w:pPr>
      <w:r w:rsidRPr="00CE34EF">
        <w:rPr>
          <w:noProof/>
          <w:color w:val="FF0000"/>
        </w:rPr>
        <w:lastRenderedPageBreak/>
        <w:drawing>
          <wp:inline distT="0" distB="0" distL="0" distR="0" wp14:anchorId="744288FC" wp14:editId="323A65F7">
            <wp:extent cx="4654194" cy="42005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816" cy="422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66C5" w14:textId="2DB5FFA1" w:rsidR="00E255DD" w:rsidRPr="00E255DD" w:rsidRDefault="00E255DD" w:rsidP="00E255DD">
      <w:pPr>
        <w:rPr>
          <w:color w:val="FF0000"/>
        </w:rPr>
      </w:pPr>
      <w:r>
        <w:rPr>
          <w:color w:val="FF0000"/>
        </w:rPr>
        <w:tab/>
      </w:r>
      <w:r w:rsidRPr="00E255DD">
        <w:t xml:space="preserve">Тщательно просмотрите данные. Здесь можно увидеть, пропустили ли вы что-нибудь, когда редактировали документ, потому что в случае ошибки полетят все столбцы. Если сбилась кодировка – поменяйте её в </w:t>
      </w:r>
      <w:r w:rsidRPr="00E255DD">
        <w:rPr>
          <w:lang w:val="en-US"/>
        </w:rPr>
        <w:t>notepad</w:t>
      </w:r>
      <w:r w:rsidRPr="00E255DD">
        <w:t xml:space="preserve">`е на </w:t>
      </w:r>
      <w:r w:rsidRPr="00E255DD">
        <w:rPr>
          <w:lang w:val="en-US"/>
        </w:rPr>
        <w:t>LE</w:t>
      </w:r>
      <w:r w:rsidRPr="00E255DD">
        <w:t>-</w:t>
      </w:r>
      <w:r w:rsidRPr="00E255DD">
        <w:rPr>
          <w:lang w:val="en-US"/>
        </w:rPr>
        <w:t>BOM</w:t>
      </w:r>
      <w:r w:rsidRPr="00E255DD">
        <w:t>.</w:t>
      </w:r>
    </w:p>
    <w:p w14:paraId="2A73F01F" w14:textId="3A1C7CE2" w:rsidR="00CE34EF" w:rsidRDefault="00CE34EF" w:rsidP="00CE34EF">
      <w:pPr>
        <w:jc w:val="center"/>
        <w:rPr>
          <w:color w:val="FF0000"/>
        </w:rPr>
      </w:pPr>
      <w:r w:rsidRPr="00CE34EF">
        <w:rPr>
          <w:noProof/>
          <w:color w:val="FF0000"/>
        </w:rPr>
        <w:drawing>
          <wp:inline distT="0" distB="0" distL="0" distR="0" wp14:anchorId="231D4C29" wp14:editId="16F740C0">
            <wp:extent cx="4352925" cy="3959336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2018" cy="397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C92F" w14:textId="740B6C9A" w:rsidR="00E255DD" w:rsidRPr="000D6D67" w:rsidRDefault="00E255DD" w:rsidP="00E255DD">
      <w:r w:rsidRPr="000D6D67">
        <w:tab/>
        <w:t>Проверьте, чтобы типы столбцов были нужными вам. Если они не совпадают</w:t>
      </w:r>
      <w:r w:rsidR="000D6D67" w:rsidRPr="000D6D67">
        <w:t xml:space="preserve"> (например, столбец с числом подписан как текстовый)</w:t>
      </w:r>
      <w:r w:rsidRPr="000D6D67">
        <w:t xml:space="preserve">, </w:t>
      </w:r>
      <w:r w:rsidR="000D6D67" w:rsidRPr="000D6D67">
        <w:t xml:space="preserve">значит, скорее всего, есть ошибка в данных. В некоторых пределах типы столбцов можно редактировать, например, заменить </w:t>
      </w:r>
      <w:r w:rsidR="000D6D67" w:rsidRPr="000D6D67">
        <w:rPr>
          <w:lang w:val="en-US"/>
        </w:rPr>
        <w:t>int</w:t>
      </w:r>
      <w:r w:rsidR="000D6D67" w:rsidRPr="000D6D67">
        <w:t xml:space="preserve"> на любой другой численный формат, в т.ч. </w:t>
      </w:r>
      <w:r w:rsidR="000D6D67" w:rsidRPr="000D6D67">
        <w:rPr>
          <w:lang w:val="en-US"/>
        </w:rPr>
        <w:t>money</w:t>
      </w:r>
      <w:r w:rsidR="000D6D67" w:rsidRPr="000D6D67">
        <w:t xml:space="preserve">. Если вы собираетесь дальше работать с этой таблицей, не перенося данные, проставьте первичные ключи (по </w:t>
      </w:r>
      <w:r w:rsidR="000D6D67" w:rsidRPr="000D6D67">
        <w:lastRenderedPageBreak/>
        <w:t>возможности). Первичным ключом может быть артикул, ИНН или КПП, но они обычно длинные, и с ними может быть неудобно работать.</w:t>
      </w:r>
      <w:r w:rsidR="000D6D67">
        <w:t xml:space="preserve"> Проставьте, какие столбцы могут иметь значение </w:t>
      </w:r>
      <w:r w:rsidR="000D6D67">
        <w:rPr>
          <w:lang w:val="en-US"/>
        </w:rPr>
        <w:t>NULL</w:t>
      </w:r>
      <w:r w:rsidR="000D6D67" w:rsidRPr="000D6D67">
        <w:t xml:space="preserve">, </w:t>
      </w:r>
      <w:r w:rsidR="000D6D67">
        <w:t>если такие есть.</w:t>
      </w:r>
    </w:p>
    <w:p w14:paraId="1A2757BE" w14:textId="75523E50" w:rsidR="00CE34EF" w:rsidRDefault="00CE34EF" w:rsidP="00CE34EF">
      <w:pPr>
        <w:jc w:val="center"/>
        <w:rPr>
          <w:color w:val="FF0000"/>
        </w:rPr>
      </w:pPr>
      <w:r w:rsidRPr="00CE34EF">
        <w:rPr>
          <w:noProof/>
          <w:color w:val="FF0000"/>
        </w:rPr>
        <w:drawing>
          <wp:inline distT="0" distB="0" distL="0" distR="0" wp14:anchorId="57E35774" wp14:editId="2EF71383">
            <wp:extent cx="4419600" cy="40208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103" cy="40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7254" w14:textId="13C574D6" w:rsidR="000D6D67" w:rsidRPr="00D7076A" w:rsidRDefault="000D6D67" w:rsidP="000D6D67">
      <w:r w:rsidRPr="00D7076A">
        <w:tab/>
        <w:t>Сводка просто повторит базовые сведения: что за файл, куда импортируем, под каким именем. Ее, в большинстве случаев, можно почти полностью игнорировать. Нажмите «Готово» и ждите результатов. Если нет ошибок – поздравляю, импорт закончен. Если начинают появляться ошибки, есть, обычно, три причины: проблема в данных, попытка каким-то странным способом изменить тип столбца</w:t>
      </w:r>
      <w:r w:rsidR="00D7076A" w:rsidRPr="00D7076A">
        <w:t xml:space="preserve"> и проблемы самой программы.  С первыми двумя вы можете справиться, ради третьего зовите наблюдающих</w:t>
      </w:r>
      <w:r w:rsidR="00D7076A">
        <w:t>, и пытайтесь использовать отсрочку с пользой.</w:t>
      </w:r>
    </w:p>
    <w:p w14:paraId="2E513603" w14:textId="241C79A0" w:rsidR="00CE34EF" w:rsidRPr="000D54E6" w:rsidRDefault="00CE34EF" w:rsidP="00CE34EF">
      <w:pPr>
        <w:jc w:val="center"/>
        <w:rPr>
          <w:color w:val="FF0000"/>
        </w:rPr>
      </w:pPr>
      <w:r w:rsidRPr="00CE34EF">
        <w:rPr>
          <w:noProof/>
          <w:color w:val="FF0000"/>
        </w:rPr>
        <w:lastRenderedPageBreak/>
        <w:drawing>
          <wp:inline distT="0" distB="0" distL="0" distR="0" wp14:anchorId="7372BBC6" wp14:editId="00030DE7">
            <wp:extent cx="4676775" cy="42486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6" cy="426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D02D" w14:textId="5DA0C6C0" w:rsidR="003849BC" w:rsidRPr="00784ED4" w:rsidRDefault="003849BC" w:rsidP="00DB2F23">
      <w:pPr>
        <w:pStyle w:val="2"/>
      </w:pPr>
      <w:bookmarkStart w:id="11" w:name="_Toc120481128"/>
      <w:r>
        <w:t xml:space="preserve">Файлы </w:t>
      </w:r>
      <w:r w:rsidRPr="00784ED4">
        <w:t>.</w:t>
      </w:r>
      <w:proofErr w:type="spellStart"/>
      <w:r>
        <w:rPr>
          <w:lang w:val="en-US"/>
        </w:rPr>
        <w:t>xls</w:t>
      </w:r>
      <w:proofErr w:type="spellEnd"/>
      <w:r w:rsidRPr="00784ED4">
        <w:t xml:space="preserve"> </w:t>
      </w:r>
      <w:r>
        <w:t xml:space="preserve">и </w:t>
      </w:r>
      <w:r w:rsidRPr="00784ED4">
        <w:t>.</w:t>
      </w:r>
      <w:r>
        <w:rPr>
          <w:lang w:val="en-US"/>
        </w:rPr>
        <w:t>xlsx</w:t>
      </w:r>
      <w:bookmarkEnd w:id="11"/>
    </w:p>
    <w:p w14:paraId="621AAF81" w14:textId="3494EE6D" w:rsidR="000D54E6" w:rsidRDefault="000D54E6" w:rsidP="006139A2">
      <w:pPr>
        <w:ind w:firstLine="709"/>
        <w:jc w:val="both"/>
      </w:pPr>
      <w:r>
        <w:t xml:space="preserve">В файлах </w:t>
      </w:r>
      <w:r w:rsidRPr="00C37E6A">
        <w:rPr>
          <w:b/>
        </w:rPr>
        <w:t>.</w:t>
      </w:r>
      <w:proofErr w:type="spellStart"/>
      <w:r w:rsidRPr="00C37E6A">
        <w:rPr>
          <w:b/>
          <w:lang w:val="en-US"/>
        </w:rPr>
        <w:t>xls</w:t>
      </w:r>
      <w:proofErr w:type="spellEnd"/>
      <w:r w:rsidRPr="000D54E6">
        <w:t xml:space="preserve"> </w:t>
      </w:r>
      <w:r>
        <w:t xml:space="preserve">ошибок в данных (тех, которые можно исправить через замену) обычно </w:t>
      </w:r>
      <w:r w:rsidRPr="00C37E6A">
        <w:rPr>
          <w:b/>
        </w:rPr>
        <w:t>НЕТ</w:t>
      </w:r>
      <w:r>
        <w:t xml:space="preserve">. Их можно просто импортировать (через </w:t>
      </w:r>
      <w:r w:rsidR="00C37E6A">
        <w:rPr>
          <w:b/>
        </w:rPr>
        <w:t>И</w:t>
      </w:r>
      <w:r w:rsidRPr="00C37E6A">
        <w:rPr>
          <w:b/>
        </w:rPr>
        <w:t>мпорт данных</w:t>
      </w:r>
      <w:r>
        <w:t>).</w:t>
      </w:r>
    </w:p>
    <w:p w14:paraId="508BA01E" w14:textId="6F8E88C4" w:rsidR="003849BC" w:rsidRDefault="003849BC" w:rsidP="006139A2">
      <w:pPr>
        <w:ind w:firstLine="709"/>
        <w:jc w:val="both"/>
      </w:pPr>
      <w:r>
        <w:t xml:space="preserve">Если не получается импортировать файл </w:t>
      </w:r>
      <w:r w:rsidRPr="008F1F83">
        <w:rPr>
          <w:b/>
        </w:rPr>
        <w:t>.</w:t>
      </w:r>
      <w:r w:rsidRPr="008F1F83">
        <w:rPr>
          <w:b/>
          <w:lang w:val="en-US"/>
        </w:rPr>
        <w:t>xl</w:t>
      </w:r>
      <w:r w:rsidR="006139A2">
        <w:rPr>
          <w:b/>
          <w:lang w:val="en-US"/>
        </w:rPr>
        <w:t>s</w:t>
      </w:r>
      <w:r w:rsidRPr="008F1F83">
        <w:rPr>
          <w:b/>
          <w:lang w:val="en-US"/>
        </w:rPr>
        <w:t>x</w:t>
      </w:r>
      <w:r>
        <w:t xml:space="preserve">, можно сохранить его как </w:t>
      </w:r>
      <w:r w:rsidR="008F1F83" w:rsidRPr="008F1F83">
        <w:rPr>
          <w:b/>
        </w:rPr>
        <w:t>.</w:t>
      </w:r>
      <w:proofErr w:type="spellStart"/>
      <w:r w:rsidR="008F1F83" w:rsidRPr="008F1F83">
        <w:rPr>
          <w:b/>
          <w:lang w:val="en-US"/>
        </w:rPr>
        <w:t>xls</w:t>
      </w:r>
      <w:proofErr w:type="spellEnd"/>
      <w:r w:rsidR="008F1F83">
        <w:t xml:space="preserve"> (то есть как </w:t>
      </w:r>
      <w:r w:rsidR="008F1F83" w:rsidRPr="008F1F83">
        <w:rPr>
          <w:b/>
        </w:rPr>
        <w:t>более старый формат</w:t>
      </w:r>
      <w:r w:rsidR="008F1F83">
        <w:t xml:space="preserve">). </w:t>
      </w:r>
    </w:p>
    <w:p w14:paraId="11CF0889" w14:textId="172E4940" w:rsidR="00784ED4" w:rsidRDefault="00784ED4" w:rsidP="006139A2">
      <w:pPr>
        <w:ind w:firstLine="709"/>
        <w:jc w:val="both"/>
      </w:pPr>
      <w:r>
        <w:t xml:space="preserve">Если в задании даны </w:t>
      </w:r>
      <w:r w:rsidRPr="00784ED4">
        <w:rPr>
          <w:b/>
        </w:rPr>
        <w:t>исключительно .</w:t>
      </w:r>
      <w:proofErr w:type="spellStart"/>
      <w:r w:rsidRPr="00784ED4">
        <w:rPr>
          <w:b/>
          <w:lang w:val="en-US"/>
        </w:rPr>
        <w:t>xls</w:t>
      </w:r>
      <w:proofErr w:type="spellEnd"/>
      <w:r w:rsidRPr="00784ED4">
        <w:t xml:space="preserve"> </w:t>
      </w:r>
      <w:r>
        <w:t xml:space="preserve">файлы, то ошибки в них </w:t>
      </w:r>
      <w:r w:rsidRPr="00784ED4">
        <w:rPr>
          <w:b/>
        </w:rPr>
        <w:t>будут</w:t>
      </w:r>
      <w:r>
        <w:t xml:space="preserve">. </w:t>
      </w:r>
      <w:r>
        <w:rPr>
          <w:lang w:val="en-US"/>
        </w:rPr>
        <w:t>Ctrl</w:t>
      </w:r>
      <w:r>
        <w:t>+</w:t>
      </w:r>
      <w:r>
        <w:rPr>
          <w:lang w:val="en-US"/>
        </w:rPr>
        <w:t>H</w:t>
      </w:r>
      <w:r w:rsidRPr="00784ED4">
        <w:t xml:space="preserve"> </w:t>
      </w:r>
      <w:r>
        <w:t xml:space="preserve">работает и в </w:t>
      </w:r>
      <w:proofErr w:type="spellStart"/>
      <w:r>
        <w:t>Экселе</w:t>
      </w:r>
      <w:proofErr w:type="spellEnd"/>
      <w:r>
        <w:t>, поэтому замена будет быстрой. Стандартные ошибки такие же, как и в неструктурированных файлах (</w:t>
      </w:r>
      <w:r w:rsidRPr="00784ED4">
        <w:t>.</w:t>
      </w:r>
      <w:r>
        <w:rPr>
          <w:lang w:val="en-US"/>
        </w:rPr>
        <w:t>txt</w:t>
      </w:r>
      <w:r w:rsidRPr="00784ED4">
        <w:t xml:space="preserve"> </w:t>
      </w:r>
      <w:r>
        <w:t xml:space="preserve">и </w:t>
      </w:r>
      <w:r w:rsidRPr="00784ED4">
        <w:t>.</w:t>
      </w:r>
      <w:r>
        <w:rPr>
          <w:lang w:val="en-US"/>
        </w:rPr>
        <w:t>csv</w:t>
      </w:r>
      <w:r w:rsidRPr="00784ED4">
        <w:t>)</w:t>
      </w:r>
      <w:r>
        <w:t>.</w:t>
      </w:r>
    </w:p>
    <w:p w14:paraId="65BCD305" w14:textId="1CECECFF" w:rsidR="002A743F" w:rsidRDefault="002A743F" w:rsidP="006139A2">
      <w:pPr>
        <w:ind w:firstLine="709"/>
        <w:jc w:val="both"/>
      </w:pPr>
      <w:r>
        <w:t>Иногда файлы сохраняются криво, т.е. не с первого столбца. Если есть чувство, что чего-то не хватает, посмотрите, можно ли пролистать вбок. Да, звучит очевидно, но в стрессовой ситуации такое сложно заметить, поэтому лучше лишний раз сказать, что такое может быть.</w:t>
      </w:r>
    </w:p>
    <w:p w14:paraId="60183917" w14:textId="3C9FBE81" w:rsidR="0007406A" w:rsidRDefault="0007406A" w:rsidP="00DB2F23">
      <w:pPr>
        <w:pStyle w:val="2"/>
      </w:pPr>
      <w:bookmarkStart w:id="12" w:name="_Toc120481129"/>
      <w:r>
        <w:t>Импорт данных</w:t>
      </w:r>
      <w:bookmarkEnd w:id="12"/>
    </w:p>
    <w:p w14:paraId="575C4124" w14:textId="6102EA79" w:rsidR="00D7076A" w:rsidRPr="00D7076A" w:rsidRDefault="00D7076A" w:rsidP="002A743F">
      <w:pPr>
        <w:ind w:firstLine="709"/>
        <w:jc w:val="both"/>
      </w:pPr>
      <w:r>
        <w:tab/>
      </w:r>
      <w:r w:rsidR="002A743F" w:rsidRPr="00E255DD">
        <w:t xml:space="preserve">Чтобы сделать импорт </w:t>
      </w:r>
      <w:r w:rsidR="002A743F">
        <w:t>данных (</w:t>
      </w:r>
      <w:r w:rsidR="002A743F" w:rsidRPr="00784ED4">
        <w:t>.</w:t>
      </w:r>
      <w:proofErr w:type="spellStart"/>
      <w:r w:rsidR="002A743F">
        <w:rPr>
          <w:lang w:val="en-US"/>
        </w:rPr>
        <w:t>xls</w:t>
      </w:r>
      <w:proofErr w:type="spellEnd"/>
      <w:r w:rsidR="002A743F" w:rsidRPr="00784ED4">
        <w:t xml:space="preserve"> </w:t>
      </w:r>
      <w:r w:rsidR="002A743F">
        <w:t xml:space="preserve">и </w:t>
      </w:r>
      <w:r w:rsidR="002A743F" w:rsidRPr="00784ED4">
        <w:t>.</w:t>
      </w:r>
      <w:r w:rsidR="002A743F">
        <w:rPr>
          <w:lang w:val="en-US"/>
        </w:rPr>
        <w:t>xlsx</w:t>
      </w:r>
      <w:r w:rsidR="002A743F" w:rsidRPr="00E255DD">
        <w:t>), нажмите правой кнопкой по имени вашей БД, в меню выберите «Задачи» -&gt; «Импорт</w:t>
      </w:r>
      <w:r w:rsidR="002A743F">
        <w:t xml:space="preserve"> данных»</w:t>
      </w:r>
      <w:r w:rsidR="002A743F" w:rsidRPr="00E255DD">
        <w:t>.</w:t>
      </w:r>
    </w:p>
    <w:p w14:paraId="606188F6" w14:textId="47EA04FD" w:rsidR="0007406A" w:rsidRDefault="00D7076A" w:rsidP="00D7076A">
      <w:pPr>
        <w:ind w:firstLine="709"/>
        <w:jc w:val="center"/>
      </w:pPr>
      <w:r w:rsidRPr="00D7076A">
        <w:rPr>
          <w:noProof/>
        </w:rPr>
        <w:lastRenderedPageBreak/>
        <w:drawing>
          <wp:inline distT="0" distB="0" distL="0" distR="0" wp14:anchorId="510BC2F2" wp14:editId="7BE6CEA8">
            <wp:extent cx="4992370" cy="472727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635" cy="473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405D" w14:textId="6C68796F" w:rsidR="002A743F" w:rsidRPr="002A743F" w:rsidRDefault="002A743F" w:rsidP="002A743F">
      <w:pPr>
        <w:ind w:firstLine="709"/>
      </w:pPr>
      <w:r>
        <w:t>В качестве источника данных выберите «</w:t>
      </w:r>
      <w:r>
        <w:rPr>
          <w:lang w:val="en-US"/>
        </w:rPr>
        <w:t>Microsoft</w:t>
      </w:r>
      <w:r w:rsidRPr="002A743F">
        <w:t xml:space="preserve"> </w:t>
      </w:r>
      <w:r>
        <w:rPr>
          <w:lang w:val="en-US"/>
        </w:rPr>
        <w:t>Excel</w:t>
      </w:r>
      <w:r>
        <w:t>»</w:t>
      </w:r>
      <w:r w:rsidRPr="002A743F">
        <w:t xml:space="preserve"> </w:t>
      </w:r>
      <w:r>
        <w:t xml:space="preserve">и найдите нужный файл. Если в первой строке даны названия столбцов, отметьте </w:t>
      </w:r>
      <w:r>
        <w:rPr>
          <w:lang w:val="en-US"/>
        </w:rPr>
        <w:t>checkbox</w:t>
      </w:r>
      <w:r>
        <w:t xml:space="preserve">. </w:t>
      </w:r>
    </w:p>
    <w:p w14:paraId="7FD68A3C" w14:textId="2E5DC200" w:rsidR="00D7076A" w:rsidRDefault="00D7076A" w:rsidP="00D7076A">
      <w:pPr>
        <w:ind w:firstLine="709"/>
        <w:jc w:val="center"/>
      </w:pPr>
      <w:r w:rsidRPr="00D7076A">
        <w:rPr>
          <w:noProof/>
        </w:rPr>
        <w:drawing>
          <wp:inline distT="0" distB="0" distL="0" distR="0" wp14:anchorId="11F3A71C" wp14:editId="114F6837">
            <wp:extent cx="4981575" cy="42699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2450" cy="427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668E" w14:textId="046014A6" w:rsidR="002A743F" w:rsidRPr="002A743F" w:rsidRDefault="002A743F" w:rsidP="002A743F">
      <w:r>
        <w:lastRenderedPageBreak/>
        <w:tab/>
        <w:t>В качестве назначения выберите «</w:t>
      </w:r>
      <w:r>
        <w:rPr>
          <w:lang w:val="en-US"/>
        </w:rPr>
        <w:t>SQL</w:t>
      </w:r>
      <w:r w:rsidRPr="002A743F">
        <w:t xml:space="preserve"> </w:t>
      </w:r>
      <w:r>
        <w:rPr>
          <w:lang w:val="en-US"/>
        </w:rPr>
        <w:t>Server</w:t>
      </w:r>
      <w:r w:rsidRPr="002A743F">
        <w:t xml:space="preserve"> </w:t>
      </w:r>
      <w:r>
        <w:rPr>
          <w:lang w:val="en-US"/>
        </w:rPr>
        <w:t>Native</w:t>
      </w:r>
      <w:r w:rsidRPr="002A743F">
        <w:t xml:space="preserve"> </w:t>
      </w:r>
      <w:r>
        <w:rPr>
          <w:lang w:val="en-US"/>
        </w:rPr>
        <w:t>Client</w:t>
      </w:r>
      <w:r>
        <w:t>»</w:t>
      </w:r>
      <w:r w:rsidRPr="002A743F">
        <w:t xml:space="preserve"> </w:t>
      </w:r>
      <w:r>
        <w:t>(находится внизу списка). Обычно ничего дальше менять не надо, имя сервера и БД подставятся автоматически.</w:t>
      </w:r>
    </w:p>
    <w:p w14:paraId="5DE8406E" w14:textId="7504DD19" w:rsidR="00D7076A" w:rsidRDefault="00D7076A" w:rsidP="00D7076A">
      <w:pPr>
        <w:ind w:firstLine="709"/>
        <w:jc w:val="center"/>
      </w:pPr>
      <w:r w:rsidRPr="00D7076A">
        <w:rPr>
          <w:noProof/>
        </w:rPr>
        <w:drawing>
          <wp:inline distT="0" distB="0" distL="0" distR="0" wp14:anchorId="64CC6CE9" wp14:editId="7AD1F956">
            <wp:extent cx="4991959" cy="42957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6177" cy="431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FC25" w14:textId="3E46AB81" w:rsidR="002A743F" w:rsidRDefault="002A743F" w:rsidP="002A743F">
      <w:pPr>
        <w:ind w:firstLine="709"/>
      </w:pPr>
      <w:r>
        <w:t xml:space="preserve">Если вы уверены, что сможете сразу написать нужный запрос, который вытащит ваши данные, выберите второй вариант. Если нет, оставляйте первый. </w:t>
      </w:r>
    </w:p>
    <w:p w14:paraId="694EE62F" w14:textId="382E3AD2" w:rsidR="00D7076A" w:rsidRDefault="00D7076A" w:rsidP="00D7076A">
      <w:pPr>
        <w:ind w:firstLine="709"/>
        <w:jc w:val="center"/>
        <w:rPr>
          <w:lang w:val="en-US"/>
        </w:rPr>
      </w:pPr>
      <w:r w:rsidRPr="00D7076A">
        <w:rPr>
          <w:noProof/>
        </w:rPr>
        <w:drawing>
          <wp:inline distT="0" distB="0" distL="0" distR="0" wp14:anchorId="64C4212A" wp14:editId="1C1551EA">
            <wp:extent cx="5096246" cy="4362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6757" cy="44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64A7" w14:textId="05A01721" w:rsidR="002A743F" w:rsidRPr="002A743F" w:rsidRDefault="002A743F" w:rsidP="002A743F">
      <w:pPr>
        <w:ind w:firstLine="709"/>
      </w:pPr>
      <w:r>
        <w:lastRenderedPageBreak/>
        <w:t xml:space="preserve">Далее нужно выбрать, какие листы из </w:t>
      </w:r>
      <w:proofErr w:type="spellStart"/>
      <w:r>
        <w:t>эксель</w:t>
      </w:r>
      <w:proofErr w:type="spellEnd"/>
      <w:r>
        <w:t xml:space="preserve"> файла вы хотите перенести в базу. Здесь же можно дать нормальное название таблицам</w:t>
      </w:r>
      <w:r w:rsidR="00757F4E">
        <w:t xml:space="preserve"> </w:t>
      </w:r>
      <w:r w:rsidR="00757F4E" w:rsidRPr="00757F4E">
        <w:rPr>
          <w:i/>
        </w:rPr>
        <w:t>(или выбрать существующую: нужна проверка</w:t>
      </w:r>
      <w:r w:rsidR="00757F4E">
        <w:t>).</w:t>
      </w:r>
    </w:p>
    <w:p w14:paraId="71F34ED6" w14:textId="69A3F84B" w:rsidR="00D7076A" w:rsidRDefault="00D7076A" w:rsidP="00D7076A">
      <w:pPr>
        <w:ind w:firstLine="709"/>
        <w:jc w:val="center"/>
        <w:rPr>
          <w:lang w:val="en-US"/>
        </w:rPr>
      </w:pPr>
      <w:r w:rsidRPr="00D7076A">
        <w:rPr>
          <w:noProof/>
          <w:lang w:val="en-US"/>
        </w:rPr>
        <w:drawing>
          <wp:inline distT="0" distB="0" distL="0" distR="0" wp14:anchorId="7E3DD8E2" wp14:editId="59F17F20">
            <wp:extent cx="4638728" cy="39624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6680" cy="39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54FF" w14:textId="453A43A5" w:rsidR="00757F4E" w:rsidRPr="00757F4E" w:rsidRDefault="00757F4E" w:rsidP="00757F4E">
      <w:pPr>
        <w:ind w:firstLine="709"/>
      </w:pPr>
      <w:r>
        <w:t>Если нажать на кнопку «Просмотр», можно посмотреть, в каком виде будут вставлены данные. Советую это сделать, чтобы ещё раз убедиться в том, что вы все отредактировали.</w:t>
      </w:r>
    </w:p>
    <w:p w14:paraId="12EF182D" w14:textId="14AB2BEE" w:rsidR="00D7076A" w:rsidRDefault="00D7076A" w:rsidP="00D7076A">
      <w:pPr>
        <w:ind w:firstLine="709"/>
        <w:jc w:val="center"/>
        <w:rPr>
          <w:lang w:val="en-US"/>
        </w:rPr>
      </w:pPr>
      <w:r w:rsidRPr="00D7076A">
        <w:rPr>
          <w:noProof/>
          <w:lang w:val="en-US"/>
        </w:rPr>
        <w:drawing>
          <wp:inline distT="0" distB="0" distL="0" distR="0" wp14:anchorId="26FCD44A" wp14:editId="10C29A6E">
            <wp:extent cx="4390971" cy="2876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5920" cy="288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0542" w14:textId="63CCBB1B" w:rsidR="00757F4E" w:rsidRPr="00757F4E" w:rsidRDefault="00757F4E" w:rsidP="00757F4E">
      <w:pPr>
        <w:ind w:firstLine="709"/>
      </w:pPr>
      <w:r>
        <w:t>Дальше можно просто со всем соглашаться и нажать «</w:t>
      </w:r>
      <w:r>
        <w:rPr>
          <w:lang w:val="en-US"/>
        </w:rPr>
        <w:t>Finish</w:t>
      </w:r>
      <w:r>
        <w:t xml:space="preserve">». Если в конце всё успешно, то отлично, импорт закончен. Если нет – скорее всего, либо ошибка в данных, либо вы что-то не так выбрали/настроили во время импорта, либо </w:t>
      </w:r>
      <w:r>
        <w:rPr>
          <w:lang w:val="en-US"/>
        </w:rPr>
        <w:t>Management</w:t>
      </w:r>
      <w:r w:rsidRPr="00757F4E">
        <w:t xml:space="preserve"> </w:t>
      </w:r>
      <w:r>
        <w:rPr>
          <w:lang w:val="en-US"/>
        </w:rPr>
        <w:t>studio</w:t>
      </w:r>
      <w:r w:rsidRPr="00757F4E">
        <w:t xml:space="preserve"> </w:t>
      </w:r>
      <w:r>
        <w:t xml:space="preserve">не может достать файл, тогда его нужно попробовать импортировать из другого места. Обычно он говорит. Где случилась ошибка, а иногда и какая. Если же это точно проблема самого </w:t>
      </w:r>
      <w:r>
        <w:rPr>
          <w:lang w:val="en-US"/>
        </w:rPr>
        <w:t>Management</w:t>
      </w:r>
      <w:r w:rsidRPr="00757F4E">
        <w:t xml:space="preserve"> </w:t>
      </w:r>
      <w:r>
        <w:rPr>
          <w:lang w:val="en-US"/>
        </w:rPr>
        <w:t>studio</w:t>
      </w:r>
      <w:r>
        <w:t>, зовите наблюдающих и, опять же, используйте отсрочку с пользой.</w:t>
      </w:r>
    </w:p>
    <w:p w14:paraId="5AD6635E" w14:textId="6AF6E936" w:rsidR="00D7076A" w:rsidRPr="00D7076A" w:rsidRDefault="00D7076A" w:rsidP="00D7076A">
      <w:pPr>
        <w:ind w:firstLine="709"/>
        <w:jc w:val="center"/>
        <w:rPr>
          <w:lang w:val="en-US"/>
        </w:rPr>
      </w:pPr>
      <w:r w:rsidRPr="00D7076A">
        <w:rPr>
          <w:noProof/>
          <w:lang w:val="en-US"/>
        </w:rPr>
        <w:lastRenderedPageBreak/>
        <w:drawing>
          <wp:inline distT="0" distB="0" distL="0" distR="0" wp14:anchorId="1D5DB7A7" wp14:editId="4E736969">
            <wp:extent cx="4371975" cy="37206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999" cy="37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413E" w14:textId="30489EAF" w:rsidR="008F1F83" w:rsidRPr="008F1F83" w:rsidRDefault="008F1F83" w:rsidP="00DB2F23">
      <w:pPr>
        <w:pStyle w:val="2"/>
      </w:pPr>
      <w:bookmarkStart w:id="13" w:name="_Toc120481130"/>
      <w:r>
        <w:rPr>
          <w:lang w:val="en-US"/>
        </w:rPr>
        <w:t>Zip</w:t>
      </w:r>
      <w:r>
        <w:t>-архив</w:t>
      </w:r>
      <w:r w:rsidR="00784ED4">
        <w:t xml:space="preserve"> и прочие картинки</w:t>
      </w:r>
      <w:bookmarkEnd w:id="13"/>
    </w:p>
    <w:p w14:paraId="67C3902D" w14:textId="0EF34496" w:rsidR="000D54E6" w:rsidRDefault="000D54E6" w:rsidP="006139A2">
      <w:pPr>
        <w:ind w:firstLine="709"/>
        <w:jc w:val="both"/>
      </w:pPr>
      <w:r>
        <w:rPr>
          <w:lang w:val="en-US"/>
        </w:rPr>
        <w:t>Zip</w:t>
      </w:r>
      <w:r>
        <w:t xml:space="preserve">-архив просто распаковывается и загружается в проект в </w:t>
      </w:r>
      <w:r>
        <w:rPr>
          <w:lang w:val="en-US"/>
        </w:rPr>
        <w:t>Visual</w:t>
      </w:r>
      <w:r w:rsidRPr="000D54E6">
        <w:t xml:space="preserve"> </w:t>
      </w:r>
      <w:r>
        <w:rPr>
          <w:lang w:val="en-US"/>
        </w:rPr>
        <w:t>Studio</w:t>
      </w:r>
      <w:r>
        <w:t>, поэтому о нем можно забыть на время импорта.</w:t>
      </w:r>
    </w:p>
    <w:p w14:paraId="259AF767" w14:textId="75FA2EE4" w:rsidR="0007406A" w:rsidRDefault="0007406A" w:rsidP="006139A2">
      <w:pPr>
        <w:ind w:firstLine="709"/>
        <w:jc w:val="both"/>
      </w:pPr>
      <w:r>
        <w:t>Иногда количество фотографий не совпадает с количеством записей в таблице. Если их больше, можно не волноваться, при необходимости их потом можно удалить. Если меньше – продублировать и подписать новые номера.</w:t>
      </w:r>
    </w:p>
    <w:p w14:paraId="18392512" w14:textId="40EBCDB8" w:rsidR="008F1F83" w:rsidRDefault="008F1F83" w:rsidP="00DB2F23">
      <w:pPr>
        <w:pStyle w:val="2"/>
      </w:pPr>
      <w:bookmarkStart w:id="14" w:name="_Toc120481131"/>
      <w:r>
        <w:t>Скрипты</w:t>
      </w:r>
      <w:bookmarkEnd w:id="14"/>
    </w:p>
    <w:p w14:paraId="49FA9584" w14:textId="4F7FF35F" w:rsidR="000D54E6" w:rsidRDefault="000D54E6" w:rsidP="006139A2">
      <w:pPr>
        <w:ind w:firstLine="709"/>
        <w:jc w:val="both"/>
      </w:pPr>
      <w:r>
        <w:t xml:space="preserve">Если даны готовые скрипты, лучше в них не вмешиваться, особенно если ничего не понятно. Если </w:t>
      </w:r>
      <w:proofErr w:type="gramStart"/>
      <w:r>
        <w:t xml:space="preserve">даны </w:t>
      </w:r>
      <w:r w:rsidRPr="00C37E6A">
        <w:rPr>
          <w:b/>
        </w:rPr>
        <w:t>И</w:t>
      </w:r>
      <w:proofErr w:type="gramEnd"/>
      <w:r w:rsidRPr="00C37E6A">
        <w:rPr>
          <w:b/>
        </w:rPr>
        <w:t xml:space="preserve"> запрос, И таблицы для импорта</w:t>
      </w:r>
      <w:r>
        <w:t>, обычно проще дополнительно импортировать таблицы</w:t>
      </w:r>
      <w:r w:rsidR="00C37E6A">
        <w:t>, а потом засунуть их данные в те, которые создаются скриптом.</w:t>
      </w:r>
    </w:p>
    <w:p w14:paraId="7AA86271" w14:textId="49056611" w:rsidR="00784ED4" w:rsidRPr="00784ED4" w:rsidRDefault="00784ED4" w:rsidP="006139A2">
      <w:pPr>
        <w:ind w:firstLine="709"/>
        <w:jc w:val="both"/>
      </w:pPr>
      <w:r>
        <w:t xml:space="preserve">Если скрипт не работает, то надо проверить, запускаете ли вы его из своей базы данных, или из </w:t>
      </w:r>
      <w:r>
        <w:rPr>
          <w:lang w:val="en-US"/>
        </w:rPr>
        <w:t>master</w:t>
      </w:r>
      <w:r>
        <w:t>. Из второго работать не будет.</w:t>
      </w:r>
    </w:p>
    <w:p w14:paraId="3586828F" w14:textId="7047694B" w:rsidR="00C37E6A" w:rsidRPr="006139A2" w:rsidRDefault="00C37E6A" w:rsidP="006139A2">
      <w:pPr>
        <w:pStyle w:val="1"/>
      </w:pPr>
      <w:bookmarkStart w:id="15" w:name="_Toc120481132"/>
      <w:r w:rsidRPr="006139A2">
        <w:t xml:space="preserve">Работа с данными в SQL </w:t>
      </w:r>
      <w:proofErr w:type="spellStart"/>
      <w:r w:rsidRPr="006139A2">
        <w:t>Management</w:t>
      </w:r>
      <w:proofErr w:type="spellEnd"/>
      <w:r w:rsidRPr="006139A2">
        <w:t xml:space="preserve"> </w:t>
      </w:r>
      <w:proofErr w:type="spellStart"/>
      <w:r w:rsidRPr="006139A2">
        <w:t>Studio</w:t>
      </w:r>
      <w:proofErr w:type="spellEnd"/>
      <w:r w:rsidRPr="006139A2">
        <w:t>:</w:t>
      </w:r>
      <w:bookmarkEnd w:id="15"/>
    </w:p>
    <w:p w14:paraId="63C23028" w14:textId="5BA0E496" w:rsidR="00C37E6A" w:rsidRDefault="003849BC" w:rsidP="006139A2">
      <w:pPr>
        <w:ind w:firstLine="709"/>
        <w:jc w:val="both"/>
      </w:pPr>
      <w:r>
        <w:t>Здесь будут с</w:t>
      </w:r>
      <w:r w:rsidR="00C37E6A">
        <w:t>амые частые операции с данными</w:t>
      </w:r>
      <w:r>
        <w:t xml:space="preserve">, которые могут встретиться в </w:t>
      </w:r>
      <w:proofErr w:type="spellStart"/>
      <w:r>
        <w:t>демо</w:t>
      </w:r>
      <w:proofErr w:type="spellEnd"/>
      <w:r>
        <w:t>.</w:t>
      </w:r>
    </w:p>
    <w:p w14:paraId="7C639463" w14:textId="77777777" w:rsidR="00F629F5" w:rsidRPr="00F629F5" w:rsidRDefault="00F629F5" w:rsidP="00F629F5">
      <w:pPr>
        <w:pStyle w:val="2"/>
      </w:pPr>
      <w:bookmarkStart w:id="16" w:name="_Toc120481133"/>
      <w:r>
        <w:rPr>
          <w:lang w:val="en-US"/>
        </w:rPr>
        <w:t>Select</w:t>
      </w:r>
      <w:r w:rsidRPr="00F629F5">
        <w:t xml:space="preserve"> </w:t>
      </w:r>
      <w:r>
        <w:t>запросы</w:t>
      </w:r>
      <w:bookmarkEnd w:id="16"/>
    </w:p>
    <w:p w14:paraId="134089C3" w14:textId="1C248068" w:rsidR="00F629F5" w:rsidRDefault="00F629F5" w:rsidP="00F629F5">
      <w:r w:rsidRPr="00F629F5">
        <w:tab/>
      </w:r>
      <w:r>
        <w:t>Эта</w:t>
      </w:r>
      <w:r w:rsidRPr="00D27D11">
        <w:t xml:space="preserve"> </w:t>
      </w:r>
      <w:r>
        <w:t xml:space="preserve">часть больше пригодится для работы в </w:t>
      </w:r>
      <w:r>
        <w:rPr>
          <w:lang w:val="en-US"/>
        </w:rPr>
        <w:t>VS</w:t>
      </w:r>
      <w:r>
        <w:t xml:space="preserve">, однако лучше объяснить сразу. </w:t>
      </w:r>
      <w:r w:rsidR="00006BF2">
        <w:t>Здесь примеров не будет, только шаблоны.</w:t>
      </w:r>
      <w:r w:rsidR="00BC1CC5">
        <w:t xml:space="preserve"> Если что-то указано во множественном числе, значит, таких элементов МОЖЕТ быть несколько, но не обязательно.</w:t>
      </w:r>
      <w:r w:rsidR="003B6FB3">
        <w:t xml:space="preserve"> Если указано в единственном – то ТОЛЬКО в единственном.</w:t>
      </w:r>
    </w:p>
    <w:p w14:paraId="3F5ECAAE" w14:textId="08805A48" w:rsidR="003B6FB3" w:rsidRPr="003B6FB3" w:rsidRDefault="003B6FB3" w:rsidP="00F629F5">
      <w:r>
        <w:tab/>
        <w:t xml:space="preserve">Каждый раз, когда пишете какой-нибудь запрос, с которым должна работать </w:t>
      </w:r>
      <w:r>
        <w:rPr>
          <w:lang w:val="en-US"/>
        </w:rPr>
        <w:t>VS</w:t>
      </w:r>
      <w:r>
        <w:t xml:space="preserve">, проверяйте его сначала в </w:t>
      </w:r>
      <w:r>
        <w:rPr>
          <w:lang w:val="en-US"/>
        </w:rPr>
        <w:t>Management</w:t>
      </w:r>
      <w:r w:rsidRPr="003B6FB3">
        <w:t xml:space="preserve"> </w:t>
      </w:r>
      <w:r>
        <w:rPr>
          <w:lang w:val="en-US"/>
        </w:rPr>
        <w:t>Studio</w:t>
      </w:r>
      <w:r>
        <w:t>.</w:t>
      </w:r>
    </w:p>
    <w:p w14:paraId="2DF1B19E" w14:textId="065C5FC7" w:rsidR="00F629F5" w:rsidRPr="006F3732" w:rsidRDefault="00F629F5" w:rsidP="00F629F5">
      <w:pPr>
        <w:pStyle w:val="3"/>
        <w:rPr>
          <w:lang w:val="en-US"/>
        </w:rPr>
      </w:pPr>
      <w:bookmarkStart w:id="17" w:name="_Toc120481134"/>
      <w:r>
        <w:t>Основа</w:t>
      </w:r>
      <w:r w:rsidRPr="006F3732">
        <w:rPr>
          <w:lang w:val="en-US"/>
        </w:rPr>
        <w:t xml:space="preserve"> (</w:t>
      </w:r>
      <w:r>
        <w:rPr>
          <w:lang w:val="en-US"/>
        </w:rPr>
        <w:t>Select</w:t>
      </w:r>
      <w:proofErr w:type="gramStart"/>
      <w:r w:rsidRPr="006F3732">
        <w:rPr>
          <w:lang w:val="en-US"/>
        </w:rPr>
        <w:t xml:space="preserve"> ..</w:t>
      </w:r>
      <w:proofErr w:type="gramEnd"/>
      <w:r w:rsidRPr="006F3732">
        <w:rPr>
          <w:lang w:val="en-US"/>
        </w:rPr>
        <w:t xml:space="preserve"> </w:t>
      </w:r>
      <w:r>
        <w:rPr>
          <w:lang w:val="en-US"/>
        </w:rPr>
        <w:t>from</w:t>
      </w:r>
      <w:r w:rsidRPr="006F3732">
        <w:rPr>
          <w:lang w:val="en-US"/>
        </w:rPr>
        <w:t>):</w:t>
      </w:r>
      <w:bookmarkEnd w:id="17"/>
    </w:p>
    <w:p w14:paraId="2C37C195" w14:textId="350232D2" w:rsidR="00F629F5" w:rsidRPr="006F3732" w:rsidRDefault="00F629F5" w:rsidP="00F629F5">
      <w:pPr>
        <w:ind w:left="708"/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</w:pP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="00BC1CC5" w:rsidRPr="006F3732">
        <w:rPr>
          <w:rFonts w:ascii="Consolas" w:hAnsi="Consolas"/>
          <w:color w:val="000000"/>
          <w:sz w:val="19"/>
          <w:szCs w:val="19"/>
          <w:lang w:val="en-US"/>
        </w:rPr>
        <w:t xml:space="preserve"> </w:t>
      </w:r>
      <w:r w:rsidRPr="006F3732">
        <w:rPr>
          <w:rFonts w:ascii="Consolas" w:hAnsi="Consolas"/>
          <w:color w:val="000000"/>
          <w:sz w:val="19"/>
          <w:szCs w:val="19"/>
          <w:lang w:val="en-US"/>
        </w:rPr>
        <w:br/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*;</w:t>
      </w:r>
    </w:p>
    <w:p w14:paraId="720A3A08" w14:textId="77777777" w:rsidR="00F629F5" w:rsidRPr="00006BF2" w:rsidRDefault="00F629F5" w:rsidP="00A86E6B">
      <w:pPr>
        <w:spacing w:after="0"/>
      </w:pPr>
      <w:r w:rsidRPr="006F3732">
        <w:rPr>
          <w:lang w:val="en-US"/>
        </w:rPr>
        <w:tab/>
      </w:r>
      <w:r w:rsidRPr="00006BF2">
        <w:t xml:space="preserve">Если необходимо вытащить все данные, то можно использовать </w:t>
      </w:r>
      <w:r w:rsidRPr="00006BF2">
        <w:rPr>
          <w:b/>
        </w:rPr>
        <w:t>*:</w:t>
      </w:r>
    </w:p>
    <w:p w14:paraId="0D613AFF" w14:textId="7D3A78EE" w:rsidR="00F629F5" w:rsidRPr="00006BF2" w:rsidRDefault="00F629F5" w:rsidP="00F629F5">
      <w:pPr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006BF2">
        <w:tab/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</w:rPr>
        <w:t>SELECT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</w:rPr>
        <w:t> * </w:t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</w:rPr>
        <w:t>FROM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</w:rPr>
        <w:t> 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*таблицы*</w:t>
      </w:r>
      <w:r w:rsidRPr="00006BF2">
        <w:rPr>
          <w:rFonts w:ascii="Consolas" w:hAnsi="Consolas"/>
          <w:i/>
          <w:color w:val="000000"/>
          <w:sz w:val="19"/>
          <w:szCs w:val="19"/>
          <w:shd w:val="clear" w:color="auto" w:fill="FFFFFF"/>
        </w:rPr>
        <w:t>;</w:t>
      </w:r>
    </w:p>
    <w:p w14:paraId="6621064D" w14:textId="77777777" w:rsidR="00F629F5" w:rsidRPr="00006BF2" w:rsidRDefault="00F629F5" w:rsidP="00A86E6B">
      <w:pPr>
        <w:spacing w:after="0"/>
        <w:ind w:firstLine="708"/>
      </w:pPr>
      <w:r w:rsidRPr="00006BF2">
        <w:t xml:space="preserve">Если нужны только различные значения, используется </w:t>
      </w:r>
      <w:r w:rsidRPr="00006BF2">
        <w:rPr>
          <w:b/>
          <w:lang w:val="en-US"/>
        </w:rPr>
        <w:t>select</w:t>
      </w:r>
      <w:r w:rsidRPr="00006BF2">
        <w:rPr>
          <w:b/>
        </w:rPr>
        <w:t xml:space="preserve"> </w:t>
      </w:r>
      <w:r w:rsidRPr="00006BF2">
        <w:rPr>
          <w:b/>
          <w:lang w:val="en-US"/>
        </w:rPr>
        <w:t>distinct</w:t>
      </w:r>
      <w:r w:rsidRPr="00006BF2">
        <w:t>:</w:t>
      </w:r>
    </w:p>
    <w:p w14:paraId="1BFBA49F" w14:textId="38236171" w:rsidR="00F629F5" w:rsidRPr="00006BF2" w:rsidRDefault="00F629F5" w:rsidP="00F629F5">
      <w:pPr>
        <w:ind w:left="708"/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</w:pP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lastRenderedPageBreak/>
        <w:t>SELECT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DISTINCT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BC1CC5" w:rsidRP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Pr="00006BF2">
        <w:rPr>
          <w:rFonts w:ascii="Consolas" w:hAnsi="Consolas"/>
          <w:color w:val="000000"/>
          <w:sz w:val="19"/>
          <w:szCs w:val="19"/>
          <w:lang w:val="en-US"/>
        </w:rPr>
        <w:br/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Pr="00006BF2">
        <w:rPr>
          <w:rFonts w:ascii="Consolas" w:hAnsi="Consolas"/>
          <w:i/>
          <w:color w:val="000000"/>
          <w:sz w:val="19"/>
          <w:szCs w:val="19"/>
          <w:shd w:val="clear" w:color="auto" w:fill="FFFFFF"/>
          <w:lang w:val="en-US"/>
        </w:rPr>
        <w:t>;</w:t>
      </w:r>
    </w:p>
    <w:p w14:paraId="1FE729C7" w14:textId="77777777" w:rsidR="00F629F5" w:rsidRPr="00006BF2" w:rsidRDefault="00F629F5" w:rsidP="00A86E6B">
      <w:pPr>
        <w:spacing w:after="0"/>
        <w:rPr>
          <w:shd w:val="clear" w:color="auto" w:fill="FFFFFF"/>
        </w:rPr>
      </w:pPr>
      <w:r w:rsidRPr="00006BF2">
        <w:rPr>
          <w:shd w:val="clear" w:color="auto" w:fill="FFFFFF"/>
          <w:lang w:val="en-US"/>
        </w:rPr>
        <w:tab/>
      </w:r>
      <w:r w:rsidRPr="00006BF2">
        <w:rPr>
          <w:shd w:val="clear" w:color="auto" w:fill="FFFFFF"/>
        </w:rPr>
        <w:t xml:space="preserve">Используя </w:t>
      </w:r>
      <w:r w:rsidRPr="00006BF2">
        <w:rPr>
          <w:b/>
          <w:shd w:val="clear" w:color="auto" w:fill="FFFFFF"/>
          <w:lang w:val="en-US"/>
        </w:rPr>
        <w:t>select</w:t>
      </w:r>
      <w:r w:rsidRPr="00006BF2">
        <w:rPr>
          <w:b/>
          <w:shd w:val="clear" w:color="auto" w:fill="FFFFFF"/>
        </w:rPr>
        <w:t xml:space="preserve"> </w:t>
      </w:r>
      <w:r w:rsidRPr="00006BF2">
        <w:rPr>
          <w:b/>
          <w:shd w:val="clear" w:color="auto" w:fill="FFFFFF"/>
          <w:lang w:val="en-US"/>
        </w:rPr>
        <w:t>top</w:t>
      </w:r>
      <w:r w:rsidRPr="00006BF2">
        <w:rPr>
          <w:b/>
          <w:shd w:val="clear" w:color="auto" w:fill="FFFFFF"/>
        </w:rPr>
        <w:t xml:space="preserve"> </w:t>
      </w:r>
      <w:proofErr w:type="gramStart"/>
      <w:r w:rsidRPr="00006BF2">
        <w:rPr>
          <w:b/>
          <w:shd w:val="clear" w:color="auto" w:fill="FFFFFF"/>
          <w:lang w:val="en-US"/>
        </w:rPr>
        <w:t>n</w:t>
      </w:r>
      <w:proofErr w:type="gramEnd"/>
      <w:r w:rsidRPr="00006BF2">
        <w:rPr>
          <w:shd w:val="clear" w:color="auto" w:fill="FFFFFF"/>
        </w:rPr>
        <w:t xml:space="preserve"> можно выбрать первые </w:t>
      </w:r>
      <w:r w:rsidRPr="00006BF2">
        <w:rPr>
          <w:shd w:val="clear" w:color="auto" w:fill="FFFFFF"/>
          <w:lang w:val="en-US"/>
        </w:rPr>
        <w:t>n</w:t>
      </w:r>
      <w:r w:rsidRPr="00006BF2">
        <w:rPr>
          <w:shd w:val="clear" w:color="auto" w:fill="FFFFFF"/>
        </w:rPr>
        <w:t xml:space="preserve"> значений (или первые </w:t>
      </w:r>
      <w:r w:rsidRPr="00006BF2">
        <w:rPr>
          <w:shd w:val="clear" w:color="auto" w:fill="FFFFFF"/>
          <w:lang w:val="en-US"/>
        </w:rPr>
        <w:t>n</w:t>
      </w:r>
      <w:r w:rsidRPr="00006BF2">
        <w:rPr>
          <w:shd w:val="clear" w:color="auto" w:fill="FFFFFF"/>
        </w:rPr>
        <w:t xml:space="preserve">% значений, если после </w:t>
      </w:r>
      <w:r w:rsidRPr="00006BF2">
        <w:rPr>
          <w:shd w:val="clear" w:color="auto" w:fill="FFFFFF"/>
          <w:lang w:val="en-US"/>
        </w:rPr>
        <w:t>n</w:t>
      </w:r>
      <w:r w:rsidRPr="00006BF2">
        <w:rPr>
          <w:shd w:val="clear" w:color="auto" w:fill="FFFFFF"/>
        </w:rPr>
        <w:t xml:space="preserve"> использовать </w:t>
      </w:r>
      <w:r w:rsidRPr="00006BF2">
        <w:rPr>
          <w:b/>
          <w:shd w:val="clear" w:color="auto" w:fill="FFFFFF"/>
          <w:lang w:val="en-US"/>
        </w:rPr>
        <w:t>percent</w:t>
      </w:r>
      <w:r w:rsidRPr="00006BF2">
        <w:rPr>
          <w:shd w:val="clear" w:color="auto" w:fill="FFFFFF"/>
        </w:rPr>
        <w:t>):</w:t>
      </w:r>
    </w:p>
    <w:p w14:paraId="023A6BBF" w14:textId="3C745E85" w:rsidR="00F629F5" w:rsidRDefault="00F629F5" w:rsidP="00F629F5">
      <w:pPr>
        <w:ind w:left="708"/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</w:pP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TOP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Pr="00006BF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n</w:t>
      </w:r>
      <w:r w:rsidRPr="00006BF2">
        <w:rPr>
          <w:rFonts w:ascii="Consolas" w:hAnsi="Consolas"/>
          <w:i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столбец</w:t>
      </w:r>
      <w:r w:rsidR="00BC1CC5" w:rsidRP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Pr="00006BF2">
        <w:rPr>
          <w:rFonts w:ascii="Consolas" w:hAnsi="Consolas"/>
          <w:color w:val="000000"/>
          <w:sz w:val="19"/>
          <w:szCs w:val="19"/>
          <w:lang w:val="en-US"/>
        </w:rPr>
        <w:br/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Pr="00006BF2">
        <w:rPr>
          <w:rFonts w:ascii="Consolas" w:hAnsi="Consolas"/>
          <w:i/>
          <w:iCs/>
          <w:color w:val="000000"/>
          <w:sz w:val="19"/>
          <w:szCs w:val="19"/>
          <w:shd w:val="clear" w:color="auto" w:fill="FFFFFF"/>
          <w:lang w:val="en-US"/>
        </w:rPr>
        <w:br/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006BF2">
        <w:rPr>
          <w:rFonts w:ascii="Consolas" w:hAnsi="Consolas"/>
          <w:i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условия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Pr="00006BF2">
        <w:rPr>
          <w:rFonts w:ascii="Consolas" w:hAnsi="Consolas"/>
          <w:i/>
          <w:color w:val="000000"/>
          <w:sz w:val="19"/>
          <w:szCs w:val="19"/>
          <w:shd w:val="clear" w:color="auto" w:fill="FFFFFF"/>
          <w:lang w:val="en-US"/>
        </w:rPr>
        <w:t>;</w:t>
      </w:r>
    </w:p>
    <w:p w14:paraId="5B212872" w14:textId="1120A8C6" w:rsidR="00006BF2" w:rsidRDefault="00006BF2" w:rsidP="00A86E6B">
      <w:pPr>
        <w:spacing w:after="0"/>
        <w:rPr>
          <w:shd w:val="clear" w:color="auto" w:fill="FFFFFF"/>
        </w:rPr>
      </w:pPr>
      <w:r>
        <w:rPr>
          <w:shd w:val="clear" w:color="auto" w:fill="FFFFFF"/>
          <w:lang w:val="en-US"/>
        </w:rPr>
        <w:tab/>
      </w:r>
      <w:r>
        <w:rPr>
          <w:shd w:val="clear" w:color="auto" w:fill="FFFFFF"/>
        </w:rPr>
        <w:t>Чтобы выбрать минимальное</w:t>
      </w:r>
      <w:r w:rsidRPr="00006BF2">
        <w:rPr>
          <w:shd w:val="clear" w:color="auto" w:fill="FFFFFF"/>
        </w:rPr>
        <w:t>/</w:t>
      </w:r>
      <w:r>
        <w:rPr>
          <w:shd w:val="clear" w:color="auto" w:fill="FFFFFF"/>
        </w:rPr>
        <w:t xml:space="preserve">максимальное значение столбца используется </w:t>
      </w:r>
      <w:r w:rsidRPr="00006BF2">
        <w:rPr>
          <w:b/>
          <w:shd w:val="clear" w:color="auto" w:fill="FFFFFF"/>
          <w:lang w:val="en-US"/>
        </w:rPr>
        <w:t>min</w:t>
      </w:r>
      <w:r w:rsidRPr="00006BF2">
        <w:rPr>
          <w:b/>
          <w:shd w:val="clear" w:color="auto" w:fill="FFFFFF"/>
        </w:rPr>
        <w:t>/</w:t>
      </w:r>
      <w:r w:rsidRPr="00006BF2">
        <w:rPr>
          <w:b/>
          <w:shd w:val="clear" w:color="auto" w:fill="FFFFFF"/>
          <w:lang w:val="en-US"/>
        </w:rPr>
        <w:t>max</w:t>
      </w:r>
      <w:r w:rsidRPr="00006BF2">
        <w:rPr>
          <w:b/>
          <w:shd w:val="clear" w:color="auto" w:fill="FFFFFF"/>
        </w:rPr>
        <w:t>:</w:t>
      </w:r>
    </w:p>
    <w:p w14:paraId="57B62AE8" w14:textId="51E45BE0" w:rsidR="00006BF2" w:rsidRDefault="00006BF2" w:rsidP="00006BF2">
      <w:pPr>
        <w:ind w:left="708"/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MIN/MAX</w:t>
      </w:r>
      <w:r w:rsidR="00BC1CC5" w:rsidRPr="00BC1CC5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(</w:t>
      </w:r>
      <w:r w:rsidR="00BC1CC5" w:rsidRP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столбец</w:t>
      </w:r>
      <w:r w:rsidR="00BC1CC5" w:rsidRP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*)</w:t>
      </w:r>
      <w:r w:rsidRPr="00C14D14">
        <w:rPr>
          <w:rFonts w:ascii="Consolas" w:hAnsi="Consolas"/>
          <w:color w:val="000000"/>
          <w:sz w:val="19"/>
          <w:szCs w:val="19"/>
          <w:lang w:val="en-US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Pr="00C14D14">
        <w:rPr>
          <w:rFonts w:ascii="Consolas" w:hAnsi="Consolas"/>
          <w:color w:val="000000"/>
          <w:sz w:val="19"/>
          <w:szCs w:val="19"/>
          <w:lang w:val="en-US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условия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  <w:lang w:val="en-US"/>
        </w:rPr>
        <w:t>*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;</w:t>
      </w:r>
    </w:p>
    <w:p w14:paraId="49062AA0" w14:textId="7F1AACAE" w:rsidR="00C14D14" w:rsidRPr="006F3732" w:rsidRDefault="00C14D14" w:rsidP="00A86E6B">
      <w:pPr>
        <w:spacing w:after="0"/>
        <w:ind w:firstLine="708"/>
        <w:rPr>
          <w:color w:val="000000"/>
          <w:shd w:val="clear" w:color="auto" w:fill="FFFFFF"/>
        </w:rPr>
      </w:pPr>
      <w:r w:rsidRPr="00BC1CC5">
        <w:rPr>
          <w:b/>
          <w:lang w:val="en-US"/>
        </w:rPr>
        <w:t>Count</w:t>
      </w:r>
      <w:r w:rsidRPr="006F3732">
        <w:t xml:space="preserve"> </w:t>
      </w:r>
      <w:r w:rsidRPr="00A86E6B">
        <w:t>подсчитывает</w:t>
      </w:r>
      <w:r w:rsidRPr="006F3732">
        <w:t xml:space="preserve"> </w:t>
      </w:r>
      <w:r w:rsidRPr="00A86E6B">
        <w:t>количество</w:t>
      </w:r>
      <w:r w:rsidRPr="006F3732">
        <w:t xml:space="preserve"> </w:t>
      </w:r>
      <w:r w:rsidRPr="00A86E6B">
        <w:t>записей</w:t>
      </w:r>
      <w:r w:rsidRPr="006F3732">
        <w:t>:</w:t>
      </w:r>
    </w:p>
    <w:p w14:paraId="3F951DB0" w14:textId="2648CD6C" w:rsidR="00006BF2" w:rsidRPr="006F3732" w:rsidRDefault="00006BF2" w:rsidP="00006BF2">
      <w:pPr>
        <w:ind w:left="708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COUNT</w:t>
      </w:r>
      <w:r w:rsidRPr="006F3732">
        <w:rPr>
          <w:rFonts w:ascii="Consolas" w:hAnsi="Consolas"/>
          <w:color w:val="000000"/>
          <w:sz w:val="19"/>
          <w:szCs w:val="19"/>
          <w:shd w:val="clear" w:color="auto" w:fill="FFFFFF"/>
        </w:rPr>
        <w:t>(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столбец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6F3732">
        <w:rPr>
          <w:rFonts w:ascii="Consolas" w:hAnsi="Consolas"/>
          <w:color w:val="000000"/>
          <w:sz w:val="19"/>
          <w:szCs w:val="19"/>
          <w:shd w:val="clear" w:color="auto" w:fill="FFFFFF"/>
        </w:rPr>
        <w:t>)</w:t>
      </w:r>
      <w:r w:rsidRPr="006F3732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6F3732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условия</w:t>
      </w:r>
      <w:r w:rsidR="003B6FB3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6F3732">
        <w:rPr>
          <w:rFonts w:ascii="Consolas" w:hAnsi="Consolas"/>
          <w:color w:val="000000"/>
          <w:sz w:val="19"/>
          <w:szCs w:val="19"/>
          <w:shd w:val="clear" w:color="auto" w:fill="FFFFFF"/>
        </w:rPr>
        <w:t>;</w:t>
      </w:r>
    </w:p>
    <w:p w14:paraId="1624A639" w14:textId="0773FC6A" w:rsidR="00C14D14" w:rsidRPr="00A86E6B" w:rsidRDefault="00C14D14" w:rsidP="00A86E6B">
      <w:pPr>
        <w:spacing w:after="0"/>
        <w:ind w:firstLine="708"/>
      </w:pPr>
      <w:proofErr w:type="spellStart"/>
      <w:r w:rsidRPr="00A86E6B">
        <w:rPr>
          <w:b/>
        </w:rPr>
        <w:t>Avg</w:t>
      </w:r>
      <w:proofErr w:type="spellEnd"/>
      <w:r w:rsidRPr="00A86E6B">
        <w:t xml:space="preserve"> подсчитывает среднее значение для </w:t>
      </w:r>
      <w:r w:rsidRPr="003B6FB3">
        <w:rPr>
          <w:b/>
        </w:rPr>
        <w:t>численных</w:t>
      </w:r>
      <w:r w:rsidRPr="00A86E6B">
        <w:t xml:space="preserve"> значений:</w:t>
      </w:r>
    </w:p>
    <w:p w14:paraId="493A19EC" w14:textId="0418143A" w:rsidR="00006BF2" w:rsidRPr="003B6FB3" w:rsidRDefault="00006BF2" w:rsidP="00006BF2">
      <w:pPr>
        <w:ind w:left="708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AVG</w:t>
      </w:r>
      <w:r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(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столбец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)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условия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;</w:t>
      </w:r>
    </w:p>
    <w:p w14:paraId="303D2453" w14:textId="0E270C8B" w:rsidR="00C14D14" w:rsidRPr="00A86E6B" w:rsidRDefault="00C14D14" w:rsidP="00A86E6B">
      <w:pPr>
        <w:spacing w:after="0"/>
        <w:ind w:firstLine="708"/>
      </w:pPr>
      <w:proofErr w:type="spellStart"/>
      <w:r w:rsidRPr="00A86E6B">
        <w:rPr>
          <w:b/>
        </w:rPr>
        <w:t>Sum</w:t>
      </w:r>
      <w:proofErr w:type="spellEnd"/>
      <w:r w:rsidRPr="00A86E6B">
        <w:t xml:space="preserve"> подсчитывает сумму </w:t>
      </w:r>
      <w:r w:rsidR="00A86E6B" w:rsidRPr="00A86E6B">
        <w:t xml:space="preserve">для </w:t>
      </w:r>
      <w:r w:rsidR="003B6FB3" w:rsidRPr="003B6FB3">
        <w:rPr>
          <w:b/>
        </w:rPr>
        <w:t>численных</w:t>
      </w:r>
      <w:r w:rsidR="00A86E6B" w:rsidRPr="00A86E6B">
        <w:t xml:space="preserve"> значений:</w:t>
      </w:r>
    </w:p>
    <w:p w14:paraId="310D58EF" w14:textId="0856B571" w:rsidR="00006BF2" w:rsidRPr="003B6FB3" w:rsidRDefault="00006BF2" w:rsidP="00006BF2">
      <w:pPr>
        <w:ind w:left="708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SUM</w:t>
      </w:r>
      <w:r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(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столбец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)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условия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;</w:t>
      </w:r>
    </w:p>
    <w:p w14:paraId="1B89C0DE" w14:textId="2A38FE75" w:rsidR="00A86E6B" w:rsidRPr="00A86E6B" w:rsidRDefault="00A86E6B" w:rsidP="00A86E6B">
      <w:pPr>
        <w:spacing w:after="0"/>
        <w:ind w:firstLine="708"/>
      </w:pPr>
      <w:proofErr w:type="spellStart"/>
      <w:r w:rsidRPr="00A86E6B">
        <w:rPr>
          <w:b/>
        </w:rPr>
        <w:t>As</w:t>
      </w:r>
      <w:proofErr w:type="spellEnd"/>
      <w:r w:rsidRPr="00A86E6B">
        <w:t xml:space="preserve"> позволяет дать другое имя значению внутри запроса</w:t>
      </w:r>
      <w:r>
        <w:t xml:space="preserve"> (также работает для таблиц)</w:t>
      </w:r>
      <w:r w:rsidRPr="00A86E6B">
        <w:t>:</w:t>
      </w:r>
    </w:p>
    <w:p w14:paraId="7E351980" w14:textId="7C99B311" w:rsidR="002F417F" w:rsidRPr="003B6FB3" w:rsidRDefault="002F417F" w:rsidP="00006BF2">
      <w:pPr>
        <w:ind w:left="708"/>
        <w:rPr>
          <w:sz w:val="19"/>
          <w:szCs w:val="19"/>
          <w:shd w:val="clear" w:color="auto" w:fill="FFFFFF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столбец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 xml:space="preserve">* 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AS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*новое имя*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Style w:val="aa"/>
          <w:rFonts w:ascii="Consolas" w:hAnsi="Consolas"/>
          <w:color w:val="000000"/>
          <w:sz w:val="19"/>
          <w:szCs w:val="19"/>
          <w:shd w:val="clear" w:color="auto" w:fill="FFFFFF"/>
        </w:rPr>
        <w:t>;</w:t>
      </w:r>
    </w:p>
    <w:p w14:paraId="1644378F" w14:textId="54E688BF" w:rsidR="00F629F5" w:rsidRPr="006F3732" w:rsidRDefault="00006BF2" w:rsidP="00F629F5">
      <w:pPr>
        <w:pStyle w:val="3"/>
      </w:pPr>
      <w:bookmarkStart w:id="18" w:name="_Toc120481135"/>
      <w:r w:rsidRPr="00006BF2">
        <w:t>Условия</w:t>
      </w:r>
      <w:r w:rsidRPr="006F3732">
        <w:t xml:space="preserve"> (</w:t>
      </w:r>
      <w:r w:rsidR="00F629F5" w:rsidRPr="00006BF2">
        <w:rPr>
          <w:lang w:val="en-US"/>
        </w:rPr>
        <w:t>Where</w:t>
      </w:r>
      <w:r w:rsidRPr="006F3732">
        <w:t>)</w:t>
      </w:r>
      <w:r w:rsidR="00F629F5" w:rsidRPr="006F3732">
        <w:t>:</w:t>
      </w:r>
      <w:bookmarkEnd w:id="18"/>
    </w:p>
    <w:p w14:paraId="52143321" w14:textId="7427B4EA" w:rsidR="00F629F5" w:rsidRPr="006F3732" w:rsidRDefault="00F629F5" w:rsidP="00F629F5">
      <w:pPr>
        <w:ind w:left="708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6F3732">
        <w:rPr>
          <w:rFonts w:ascii="Consolas" w:hAnsi="Consolas"/>
          <w:color w:val="000000"/>
          <w:sz w:val="19"/>
          <w:szCs w:val="19"/>
        </w:rPr>
        <w:br/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6F3732">
        <w:rPr>
          <w:rFonts w:ascii="Consolas" w:hAnsi="Consolas"/>
          <w:color w:val="000000"/>
          <w:sz w:val="19"/>
          <w:szCs w:val="19"/>
        </w:rPr>
        <w:br/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условия</w:t>
      </w:r>
      <w:r w:rsidR="003B6FB3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6F3732">
        <w:rPr>
          <w:rFonts w:ascii="Consolas" w:hAnsi="Consolas"/>
          <w:i/>
          <w:color w:val="000000"/>
          <w:sz w:val="19"/>
          <w:szCs w:val="19"/>
          <w:shd w:val="clear" w:color="auto" w:fill="FFFFFF"/>
        </w:rPr>
        <w:t>;</w:t>
      </w:r>
    </w:p>
    <w:p w14:paraId="3025129C" w14:textId="5E14DD7B" w:rsidR="00F629F5" w:rsidRPr="00006BF2" w:rsidRDefault="00F629F5" w:rsidP="00F629F5">
      <w:r w:rsidRPr="006F3732">
        <w:tab/>
      </w:r>
      <w:r w:rsidRPr="00006BF2">
        <w:t xml:space="preserve">Несколько условий можно использовать с </w:t>
      </w:r>
      <w:r w:rsidRPr="00006BF2">
        <w:rPr>
          <w:b/>
          <w:lang w:val="en-US"/>
        </w:rPr>
        <w:t>and</w:t>
      </w:r>
      <w:r w:rsidRPr="00006BF2">
        <w:rPr>
          <w:b/>
        </w:rPr>
        <w:t xml:space="preserve">, </w:t>
      </w:r>
      <w:r w:rsidRPr="00006BF2">
        <w:rPr>
          <w:b/>
          <w:lang w:val="en-US"/>
        </w:rPr>
        <w:t>or</w:t>
      </w:r>
      <w:r w:rsidRPr="00006BF2">
        <w:t xml:space="preserve"> и </w:t>
      </w:r>
      <w:r w:rsidRPr="00006BF2">
        <w:rPr>
          <w:b/>
          <w:lang w:val="en-US"/>
        </w:rPr>
        <w:t>not</w:t>
      </w:r>
      <w:r w:rsidR="00A86E6B">
        <w:rPr>
          <w:b/>
        </w:rPr>
        <w:t xml:space="preserve"> </w:t>
      </w:r>
      <w:r w:rsidR="00A86E6B" w:rsidRPr="00A86E6B">
        <w:t>(примеры приводить не буду, они довольно очевидные)</w:t>
      </w:r>
      <w:r w:rsidRPr="00A86E6B">
        <w:t>.</w:t>
      </w:r>
    </w:p>
    <w:p w14:paraId="32BE19CF" w14:textId="6B7E4ECA" w:rsidR="00F629F5" w:rsidRPr="00006BF2" w:rsidRDefault="00F629F5" w:rsidP="00A86E6B">
      <w:pPr>
        <w:spacing w:after="0"/>
        <w:ind w:left="708"/>
      </w:pPr>
      <w:r w:rsidRPr="00006BF2">
        <w:t xml:space="preserve">Проверка является ли значение </w:t>
      </w:r>
      <w:r w:rsidRPr="00006BF2">
        <w:rPr>
          <w:b/>
          <w:lang w:val="en-US"/>
        </w:rPr>
        <w:t>null</w:t>
      </w:r>
      <w:r w:rsidRPr="00006BF2">
        <w:t>:</w:t>
      </w:r>
    </w:p>
    <w:p w14:paraId="67A183E8" w14:textId="72F74C03" w:rsidR="00F629F5" w:rsidRPr="003B6FB3" w:rsidRDefault="00F629F5" w:rsidP="00F629F5">
      <w:pPr>
        <w:ind w:left="708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iCs/>
          <w:color w:val="000000"/>
          <w:sz w:val="19"/>
          <w:szCs w:val="19"/>
          <w:shd w:val="clear" w:color="auto" w:fill="FFFFFF"/>
        </w:rPr>
        <w:br/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i/>
          <w:color w:val="000000"/>
          <w:sz w:val="19"/>
          <w:szCs w:val="19"/>
        </w:rPr>
        <w:br/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 xml:space="preserve">проверяемый 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столбец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 xml:space="preserve">* </w:t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IS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CC7786"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(</w:t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NOT</w:t>
      </w:r>
      <w:r w:rsidR="00CC7786" w:rsidRPr="003B6FB3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</w:rPr>
        <w:t>)</w:t>
      </w:r>
      <w:r w:rsidRPr="00006BF2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Pr="00006BF2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NULL</w:t>
      </w:r>
      <w:r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;</w:t>
      </w:r>
    </w:p>
    <w:p w14:paraId="4755FE33" w14:textId="61B84001" w:rsidR="00A86E6B" w:rsidRPr="00A86E6B" w:rsidRDefault="00A86E6B" w:rsidP="00A86E6B">
      <w:pPr>
        <w:spacing w:after="0"/>
        <w:ind w:left="708"/>
      </w:pPr>
      <w:r w:rsidRPr="00A86E6B">
        <w:t xml:space="preserve">Чтобы сравнить строку с шаблоном используется </w:t>
      </w:r>
      <w:proofErr w:type="spellStart"/>
      <w:r w:rsidRPr="00A86E6B">
        <w:rPr>
          <w:b/>
        </w:rPr>
        <w:t>Like</w:t>
      </w:r>
      <w:proofErr w:type="spellEnd"/>
      <w:r w:rsidRPr="00A86E6B">
        <w:rPr>
          <w:b/>
        </w:rPr>
        <w:t>:</w:t>
      </w:r>
    </w:p>
    <w:p w14:paraId="6F83F24F" w14:textId="3E44A15D" w:rsidR="00F629F5" w:rsidRPr="003B6FB3" w:rsidRDefault="00006BF2" w:rsidP="00006BF2">
      <w:pPr>
        <w:ind w:left="708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проверяемый столбец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 xml:space="preserve">* 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LIKE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*шаблон*</w:t>
      </w:r>
      <w:r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;</w:t>
      </w:r>
    </w:p>
    <w:p w14:paraId="60DCB859" w14:textId="15827184" w:rsidR="00A86E6B" w:rsidRPr="00A86E6B" w:rsidRDefault="00A86E6B" w:rsidP="00A86E6B">
      <w:pPr>
        <w:spacing w:after="0"/>
        <w:ind w:left="708"/>
      </w:pPr>
      <w:r w:rsidRPr="00A86E6B">
        <w:t>В шаблонах могут использоваться следующие специальные символы (чаще всего используется %):</w:t>
      </w:r>
    </w:p>
    <w:tbl>
      <w:tblPr>
        <w:tblStyle w:val="-1"/>
        <w:tblW w:w="4694" w:type="pct"/>
        <w:tblInd w:w="704" w:type="dxa"/>
        <w:tblLook w:val="04A0" w:firstRow="1" w:lastRow="0" w:firstColumn="1" w:lastColumn="0" w:noHBand="0" w:noVBand="1"/>
      </w:tblPr>
      <w:tblGrid>
        <w:gridCol w:w="955"/>
        <w:gridCol w:w="5567"/>
        <w:gridCol w:w="3581"/>
      </w:tblGrid>
      <w:tr w:rsidR="002F417F" w:rsidRPr="00006BF2" w14:paraId="02E5B72C" w14:textId="77777777" w:rsidTr="00BC1C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" w:type="pct"/>
            <w:hideMark/>
          </w:tcPr>
          <w:p w14:paraId="278EDC01" w14:textId="7A259968" w:rsidR="00006BF2" w:rsidRPr="002F417F" w:rsidRDefault="00BC1CC5" w:rsidP="002F417F">
            <w:pPr>
              <w:rPr>
                <w:lang w:eastAsia="ru-RU"/>
              </w:rPr>
            </w:pPr>
            <w:r>
              <w:rPr>
                <w:lang w:eastAsia="ru-RU"/>
              </w:rPr>
              <w:t>Символ</w:t>
            </w:r>
          </w:p>
        </w:tc>
        <w:tc>
          <w:tcPr>
            <w:tcW w:w="2755" w:type="pct"/>
            <w:hideMark/>
          </w:tcPr>
          <w:p w14:paraId="2E9AE875" w14:textId="72EA898C" w:rsidR="00006BF2" w:rsidRPr="002F417F" w:rsidRDefault="00BC1CC5" w:rsidP="002F4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Описание</w:t>
            </w:r>
          </w:p>
        </w:tc>
        <w:tc>
          <w:tcPr>
            <w:tcW w:w="1773" w:type="pct"/>
            <w:hideMark/>
          </w:tcPr>
          <w:p w14:paraId="07D49F08" w14:textId="4FC53CF9" w:rsidR="00006BF2" w:rsidRPr="00BC1CC5" w:rsidRDefault="00BC1CC5" w:rsidP="002F41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Пример</w:t>
            </w:r>
          </w:p>
        </w:tc>
      </w:tr>
      <w:tr w:rsidR="002F417F" w:rsidRPr="00B40E93" w14:paraId="394749E6" w14:textId="77777777" w:rsidTr="00BC1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" w:type="pct"/>
            <w:hideMark/>
          </w:tcPr>
          <w:p w14:paraId="41B0CE7A" w14:textId="77777777" w:rsidR="00006BF2" w:rsidRPr="00006BF2" w:rsidRDefault="00006BF2" w:rsidP="002F417F">
            <w:pPr>
              <w:rPr>
                <w:lang w:eastAsia="ru-RU"/>
              </w:rPr>
            </w:pPr>
            <w:r w:rsidRPr="00006BF2">
              <w:rPr>
                <w:lang w:eastAsia="ru-RU"/>
              </w:rPr>
              <w:t>%</w:t>
            </w:r>
          </w:p>
        </w:tc>
        <w:tc>
          <w:tcPr>
            <w:tcW w:w="2755" w:type="pct"/>
            <w:hideMark/>
          </w:tcPr>
          <w:p w14:paraId="36EE00B4" w14:textId="4B96B293" w:rsidR="00006BF2" w:rsidRPr="00BC1CC5" w:rsidRDefault="00BC1CC5" w:rsidP="002F4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Любое количество любых символов</w:t>
            </w:r>
          </w:p>
        </w:tc>
        <w:tc>
          <w:tcPr>
            <w:tcW w:w="1773" w:type="pct"/>
            <w:hideMark/>
          </w:tcPr>
          <w:p w14:paraId="639DD6D3" w14:textId="66971519" w:rsidR="00006BF2" w:rsidRPr="002F417F" w:rsidRDefault="00006BF2" w:rsidP="002F4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r w:rsidRPr="002F417F">
              <w:rPr>
                <w:b/>
                <w:lang w:val="en-US" w:eastAsia="ru-RU"/>
              </w:rPr>
              <w:t>bl%</w:t>
            </w:r>
            <w:r w:rsidRPr="002F417F">
              <w:rPr>
                <w:lang w:val="en-US" w:eastAsia="ru-RU"/>
              </w:rPr>
              <w:t xml:space="preserve"> </w:t>
            </w:r>
            <w:r w:rsidR="00BC1CC5">
              <w:rPr>
                <w:lang w:eastAsia="ru-RU"/>
              </w:rPr>
              <w:t>находит</w:t>
            </w:r>
            <w:r w:rsidRPr="002F417F">
              <w:rPr>
                <w:lang w:val="en-US" w:eastAsia="ru-RU"/>
              </w:rPr>
              <w:t xml:space="preserve"> bl, black, blue </w:t>
            </w:r>
            <w:r w:rsidR="00BC1CC5">
              <w:rPr>
                <w:lang w:eastAsia="ru-RU"/>
              </w:rPr>
              <w:t>и</w:t>
            </w:r>
            <w:r w:rsidRPr="002F417F">
              <w:rPr>
                <w:lang w:val="en-US" w:eastAsia="ru-RU"/>
              </w:rPr>
              <w:t xml:space="preserve"> blob</w:t>
            </w:r>
          </w:p>
        </w:tc>
      </w:tr>
      <w:tr w:rsidR="002F417F" w:rsidRPr="00006BF2" w14:paraId="1DDE6223" w14:textId="77777777" w:rsidTr="00BC1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" w:type="pct"/>
            <w:hideMark/>
          </w:tcPr>
          <w:p w14:paraId="7EEACFF2" w14:textId="77777777" w:rsidR="00006BF2" w:rsidRPr="00006BF2" w:rsidRDefault="00006BF2" w:rsidP="002F417F">
            <w:pPr>
              <w:rPr>
                <w:lang w:eastAsia="ru-RU"/>
              </w:rPr>
            </w:pPr>
            <w:r w:rsidRPr="00006BF2">
              <w:rPr>
                <w:lang w:eastAsia="ru-RU"/>
              </w:rPr>
              <w:t>_</w:t>
            </w:r>
          </w:p>
        </w:tc>
        <w:tc>
          <w:tcPr>
            <w:tcW w:w="2755" w:type="pct"/>
            <w:hideMark/>
          </w:tcPr>
          <w:p w14:paraId="11387D7D" w14:textId="6B27E599" w:rsidR="00006BF2" w:rsidRPr="00006BF2" w:rsidRDefault="00BC1CC5" w:rsidP="002F4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Один любой символ</w:t>
            </w:r>
          </w:p>
        </w:tc>
        <w:tc>
          <w:tcPr>
            <w:tcW w:w="1773" w:type="pct"/>
            <w:hideMark/>
          </w:tcPr>
          <w:p w14:paraId="3F32E094" w14:textId="075A1BBB" w:rsidR="00006BF2" w:rsidRPr="002F417F" w:rsidRDefault="00006BF2" w:rsidP="002F4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ru-RU"/>
              </w:rPr>
            </w:pPr>
            <w:proofErr w:type="spellStart"/>
            <w:r w:rsidRPr="002F417F">
              <w:rPr>
                <w:b/>
                <w:lang w:val="en-US" w:eastAsia="ru-RU"/>
              </w:rPr>
              <w:t>h_t</w:t>
            </w:r>
            <w:proofErr w:type="spellEnd"/>
            <w:r w:rsidRPr="002F417F">
              <w:rPr>
                <w:lang w:val="en-US" w:eastAsia="ru-RU"/>
              </w:rPr>
              <w:t xml:space="preserve"> </w:t>
            </w:r>
            <w:r w:rsidR="00BC1CC5">
              <w:rPr>
                <w:lang w:eastAsia="ru-RU"/>
              </w:rPr>
              <w:t>находит</w:t>
            </w:r>
            <w:r w:rsidRPr="002F417F">
              <w:rPr>
                <w:lang w:val="en-US" w:eastAsia="ru-RU"/>
              </w:rPr>
              <w:t xml:space="preserve"> hot, hat</w:t>
            </w:r>
            <w:r w:rsidR="00BC1CC5">
              <w:rPr>
                <w:lang w:eastAsia="ru-RU"/>
              </w:rPr>
              <w:t xml:space="preserve"> и</w:t>
            </w:r>
            <w:r w:rsidRPr="002F417F">
              <w:rPr>
                <w:lang w:val="en-US" w:eastAsia="ru-RU"/>
              </w:rPr>
              <w:t xml:space="preserve"> hit</w:t>
            </w:r>
          </w:p>
        </w:tc>
      </w:tr>
      <w:tr w:rsidR="002F417F" w:rsidRPr="00BC1CC5" w14:paraId="6398D74D" w14:textId="77777777" w:rsidTr="00BC1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" w:type="pct"/>
            <w:hideMark/>
          </w:tcPr>
          <w:p w14:paraId="7767A06B" w14:textId="77777777" w:rsidR="00006BF2" w:rsidRPr="00006BF2" w:rsidRDefault="00006BF2" w:rsidP="002F417F">
            <w:pPr>
              <w:rPr>
                <w:lang w:eastAsia="ru-RU"/>
              </w:rPr>
            </w:pPr>
            <w:r w:rsidRPr="00006BF2">
              <w:rPr>
                <w:lang w:eastAsia="ru-RU"/>
              </w:rPr>
              <w:t>[]</w:t>
            </w:r>
          </w:p>
        </w:tc>
        <w:tc>
          <w:tcPr>
            <w:tcW w:w="2755" w:type="pct"/>
            <w:hideMark/>
          </w:tcPr>
          <w:p w14:paraId="5D82228E" w14:textId="3975818E" w:rsidR="00006BF2" w:rsidRPr="00BC1CC5" w:rsidRDefault="00BC1CC5" w:rsidP="002F4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Один любой символ из находящихся внутри скобок</w:t>
            </w:r>
          </w:p>
        </w:tc>
        <w:tc>
          <w:tcPr>
            <w:tcW w:w="1773" w:type="pct"/>
            <w:hideMark/>
          </w:tcPr>
          <w:p w14:paraId="64747AD3" w14:textId="789F9443" w:rsidR="00006BF2" w:rsidRPr="00BC1CC5" w:rsidRDefault="00006BF2" w:rsidP="002F4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2F417F">
              <w:rPr>
                <w:b/>
                <w:lang w:val="en-US" w:eastAsia="ru-RU"/>
              </w:rPr>
              <w:t>h</w:t>
            </w:r>
            <w:r w:rsidRPr="00BC1CC5">
              <w:rPr>
                <w:b/>
                <w:lang w:eastAsia="ru-RU"/>
              </w:rPr>
              <w:t>[</w:t>
            </w:r>
            <w:proofErr w:type="spellStart"/>
            <w:r w:rsidRPr="002F417F">
              <w:rPr>
                <w:b/>
                <w:lang w:val="en-US" w:eastAsia="ru-RU"/>
              </w:rPr>
              <w:t>oa</w:t>
            </w:r>
            <w:proofErr w:type="spellEnd"/>
            <w:r w:rsidRPr="00BC1CC5">
              <w:rPr>
                <w:b/>
                <w:lang w:eastAsia="ru-RU"/>
              </w:rPr>
              <w:t>]</w:t>
            </w:r>
            <w:r w:rsidRPr="002F417F">
              <w:rPr>
                <w:b/>
                <w:lang w:val="en-US" w:eastAsia="ru-RU"/>
              </w:rPr>
              <w:t>t</w:t>
            </w:r>
            <w:r w:rsidRPr="00BC1CC5">
              <w:rPr>
                <w:lang w:eastAsia="ru-RU"/>
              </w:rPr>
              <w:t xml:space="preserve"> </w:t>
            </w:r>
            <w:r w:rsidR="00BC1CC5">
              <w:rPr>
                <w:lang w:eastAsia="ru-RU"/>
              </w:rPr>
              <w:t>находит</w:t>
            </w:r>
            <w:r w:rsidRPr="00BC1CC5">
              <w:rPr>
                <w:lang w:eastAsia="ru-RU"/>
              </w:rPr>
              <w:t xml:space="preserve"> </w:t>
            </w:r>
            <w:r w:rsidRPr="002F417F">
              <w:rPr>
                <w:lang w:val="en-US" w:eastAsia="ru-RU"/>
              </w:rPr>
              <w:t>hot</w:t>
            </w:r>
            <w:r w:rsidRPr="00BC1CC5">
              <w:rPr>
                <w:lang w:eastAsia="ru-RU"/>
              </w:rPr>
              <w:t xml:space="preserve"> </w:t>
            </w:r>
            <w:r w:rsidR="00BC1CC5">
              <w:rPr>
                <w:lang w:eastAsia="ru-RU"/>
              </w:rPr>
              <w:t>и</w:t>
            </w:r>
            <w:r w:rsidRPr="00BC1CC5">
              <w:rPr>
                <w:lang w:eastAsia="ru-RU"/>
              </w:rPr>
              <w:t xml:space="preserve"> </w:t>
            </w:r>
            <w:r w:rsidRPr="002F417F">
              <w:rPr>
                <w:lang w:val="en-US" w:eastAsia="ru-RU"/>
              </w:rPr>
              <w:t>hat</w:t>
            </w:r>
            <w:r w:rsidRPr="00BC1CC5">
              <w:rPr>
                <w:lang w:eastAsia="ru-RU"/>
              </w:rPr>
              <w:t xml:space="preserve">, </w:t>
            </w:r>
            <w:r w:rsidR="00BC1CC5">
              <w:rPr>
                <w:lang w:eastAsia="ru-RU"/>
              </w:rPr>
              <w:t>но не</w:t>
            </w:r>
            <w:r w:rsidRPr="00BC1CC5">
              <w:rPr>
                <w:lang w:eastAsia="ru-RU"/>
              </w:rPr>
              <w:t xml:space="preserve"> </w:t>
            </w:r>
            <w:r w:rsidRPr="002F417F">
              <w:rPr>
                <w:lang w:val="en-US" w:eastAsia="ru-RU"/>
              </w:rPr>
              <w:t>hit</w:t>
            </w:r>
          </w:p>
        </w:tc>
      </w:tr>
      <w:tr w:rsidR="002F417F" w:rsidRPr="00BC1CC5" w14:paraId="35BA2DAA" w14:textId="77777777" w:rsidTr="00BC1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" w:type="pct"/>
            <w:hideMark/>
          </w:tcPr>
          <w:p w14:paraId="79889F54" w14:textId="77777777" w:rsidR="00006BF2" w:rsidRPr="00006BF2" w:rsidRDefault="00006BF2" w:rsidP="002F417F">
            <w:pPr>
              <w:rPr>
                <w:lang w:eastAsia="ru-RU"/>
              </w:rPr>
            </w:pPr>
            <w:r w:rsidRPr="00006BF2">
              <w:rPr>
                <w:lang w:eastAsia="ru-RU"/>
              </w:rPr>
              <w:t>^</w:t>
            </w:r>
          </w:p>
        </w:tc>
        <w:tc>
          <w:tcPr>
            <w:tcW w:w="2755" w:type="pct"/>
            <w:hideMark/>
          </w:tcPr>
          <w:p w14:paraId="09554B1C" w14:textId="7D50C444" w:rsidR="00006BF2" w:rsidRPr="00BC1CC5" w:rsidRDefault="00BC1CC5" w:rsidP="002F4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Один любой символ, не находящийся в скобках</w:t>
            </w:r>
          </w:p>
        </w:tc>
        <w:tc>
          <w:tcPr>
            <w:tcW w:w="1773" w:type="pct"/>
            <w:hideMark/>
          </w:tcPr>
          <w:p w14:paraId="282F32BC" w14:textId="6F3ED20B" w:rsidR="00006BF2" w:rsidRPr="00BC1CC5" w:rsidRDefault="00006BF2" w:rsidP="002F4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2F417F">
              <w:rPr>
                <w:b/>
                <w:lang w:val="en-US" w:eastAsia="ru-RU"/>
              </w:rPr>
              <w:t>h</w:t>
            </w:r>
            <w:r w:rsidRPr="00BC1CC5">
              <w:rPr>
                <w:b/>
                <w:lang w:eastAsia="ru-RU"/>
              </w:rPr>
              <w:t>[^</w:t>
            </w:r>
            <w:proofErr w:type="spellStart"/>
            <w:r w:rsidRPr="002F417F">
              <w:rPr>
                <w:b/>
                <w:lang w:val="en-US" w:eastAsia="ru-RU"/>
              </w:rPr>
              <w:t>oa</w:t>
            </w:r>
            <w:proofErr w:type="spellEnd"/>
            <w:r w:rsidRPr="00BC1CC5">
              <w:rPr>
                <w:b/>
                <w:lang w:eastAsia="ru-RU"/>
              </w:rPr>
              <w:t>]</w:t>
            </w:r>
            <w:r w:rsidRPr="002F417F">
              <w:rPr>
                <w:b/>
                <w:lang w:val="en-US" w:eastAsia="ru-RU"/>
              </w:rPr>
              <w:t>t</w:t>
            </w:r>
            <w:r w:rsidRPr="00BC1CC5">
              <w:rPr>
                <w:lang w:eastAsia="ru-RU"/>
              </w:rPr>
              <w:t xml:space="preserve"> </w:t>
            </w:r>
            <w:r w:rsidR="00BC1CC5">
              <w:rPr>
                <w:lang w:eastAsia="ru-RU"/>
              </w:rPr>
              <w:t>находит</w:t>
            </w:r>
            <w:r w:rsidRPr="00BC1CC5">
              <w:rPr>
                <w:lang w:eastAsia="ru-RU"/>
              </w:rPr>
              <w:t xml:space="preserve"> </w:t>
            </w:r>
            <w:r w:rsidRPr="002F417F">
              <w:rPr>
                <w:lang w:val="en-US" w:eastAsia="ru-RU"/>
              </w:rPr>
              <w:t>hit</w:t>
            </w:r>
            <w:r w:rsidRPr="00BC1CC5">
              <w:rPr>
                <w:lang w:eastAsia="ru-RU"/>
              </w:rPr>
              <w:t xml:space="preserve">, </w:t>
            </w:r>
            <w:r w:rsidR="00BC1CC5">
              <w:rPr>
                <w:lang w:eastAsia="ru-RU"/>
              </w:rPr>
              <w:t>но не</w:t>
            </w:r>
            <w:r w:rsidRPr="00BC1CC5">
              <w:rPr>
                <w:lang w:eastAsia="ru-RU"/>
              </w:rPr>
              <w:t xml:space="preserve"> </w:t>
            </w:r>
            <w:r w:rsidRPr="002F417F">
              <w:rPr>
                <w:lang w:val="en-US" w:eastAsia="ru-RU"/>
              </w:rPr>
              <w:t>hot</w:t>
            </w:r>
            <w:r w:rsidRPr="00BC1CC5">
              <w:rPr>
                <w:lang w:eastAsia="ru-RU"/>
              </w:rPr>
              <w:t xml:space="preserve"> </w:t>
            </w:r>
            <w:r w:rsidR="00BC1CC5">
              <w:rPr>
                <w:lang w:eastAsia="ru-RU"/>
              </w:rPr>
              <w:t>или</w:t>
            </w:r>
            <w:r w:rsidRPr="00BC1CC5">
              <w:rPr>
                <w:lang w:eastAsia="ru-RU"/>
              </w:rPr>
              <w:t xml:space="preserve"> </w:t>
            </w:r>
            <w:r w:rsidRPr="002F417F">
              <w:rPr>
                <w:lang w:val="en-US" w:eastAsia="ru-RU"/>
              </w:rPr>
              <w:t>hat</w:t>
            </w:r>
          </w:p>
        </w:tc>
      </w:tr>
      <w:tr w:rsidR="002F417F" w:rsidRPr="00BC1CC5" w14:paraId="69D7ED18" w14:textId="77777777" w:rsidTr="00BC1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3" w:type="pct"/>
            <w:hideMark/>
          </w:tcPr>
          <w:p w14:paraId="4276A4A8" w14:textId="77777777" w:rsidR="00006BF2" w:rsidRPr="00006BF2" w:rsidRDefault="00006BF2" w:rsidP="002F417F">
            <w:pPr>
              <w:rPr>
                <w:lang w:eastAsia="ru-RU"/>
              </w:rPr>
            </w:pPr>
            <w:r w:rsidRPr="00006BF2">
              <w:rPr>
                <w:lang w:eastAsia="ru-RU"/>
              </w:rPr>
              <w:t>-</w:t>
            </w:r>
          </w:p>
        </w:tc>
        <w:tc>
          <w:tcPr>
            <w:tcW w:w="2755" w:type="pct"/>
            <w:hideMark/>
          </w:tcPr>
          <w:p w14:paraId="5C9788F6" w14:textId="39FA27FF" w:rsidR="00006BF2" w:rsidRPr="00BC1CC5" w:rsidRDefault="00BC1CC5" w:rsidP="002F4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>
              <w:rPr>
                <w:lang w:eastAsia="ru-RU"/>
              </w:rPr>
              <w:t>Один любой символ из указанного в скобках диапазона</w:t>
            </w:r>
          </w:p>
        </w:tc>
        <w:tc>
          <w:tcPr>
            <w:tcW w:w="1773" w:type="pct"/>
            <w:hideMark/>
          </w:tcPr>
          <w:p w14:paraId="3C6E2D98" w14:textId="70E54933" w:rsidR="00006BF2" w:rsidRPr="00BC1CC5" w:rsidRDefault="00006BF2" w:rsidP="002F41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RU"/>
              </w:rPr>
            </w:pPr>
            <w:r w:rsidRPr="002F417F">
              <w:rPr>
                <w:b/>
                <w:lang w:val="en-US" w:eastAsia="ru-RU"/>
              </w:rPr>
              <w:t>c</w:t>
            </w:r>
            <w:r w:rsidRPr="00BC1CC5">
              <w:rPr>
                <w:b/>
                <w:lang w:eastAsia="ru-RU"/>
              </w:rPr>
              <w:t>[</w:t>
            </w:r>
            <w:r w:rsidRPr="002F417F">
              <w:rPr>
                <w:b/>
                <w:lang w:val="en-US" w:eastAsia="ru-RU"/>
              </w:rPr>
              <w:t>a</w:t>
            </w:r>
            <w:r w:rsidRPr="00BC1CC5">
              <w:rPr>
                <w:b/>
                <w:lang w:eastAsia="ru-RU"/>
              </w:rPr>
              <w:t>-</w:t>
            </w:r>
            <w:r w:rsidRPr="002F417F">
              <w:rPr>
                <w:b/>
                <w:lang w:val="en-US" w:eastAsia="ru-RU"/>
              </w:rPr>
              <w:t>b</w:t>
            </w:r>
            <w:r w:rsidRPr="00BC1CC5">
              <w:rPr>
                <w:b/>
                <w:lang w:eastAsia="ru-RU"/>
              </w:rPr>
              <w:t>]</w:t>
            </w:r>
            <w:r w:rsidRPr="002F417F">
              <w:rPr>
                <w:b/>
                <w:lang w:val="en-US" w:eastAsia="ru-RU"/>
              </w:rPr>
              <w:t>t</w:t>
            </w:r>
            <w:r w:rsidRPr="00BC1CC5">
              <w:rPr>
                <w:lang w:eastAsia="ru-RU"/>
              </w:rPr>
              <w:t xml:space="preserve"> </w:t>
            </w:r>
            <w:r w:rsidR="00BC1CC5">
              <w:rPr>
                <w:lang w:eastAsia="ru-RU"/>
              </w:rPr>
              <w:t>находит</w:t>
            </w:r>
            <w:r w:rsidRPr="00BC1CC5">
              <w:rPr>
                <w:lang w:eastAsia="ru-RU"/>
              </w:rPr>
              <w:t xml:space="preserve"> </w:t>
            </w:r>
            <w:r w:rsidRPr="002F417F">
              <w:rPr>
                <w:lang w:val="en-US" w:eastAsia="ru-RU"/>
              </w:rPr>
              <w:t>cat</w:t>
            </w:r>
            <w:r w:rsidRPr="00BC1CC5">
              <w:rPr>
                <w:lang w:eastAsia="ru-RU"/>
              </w:rPr>
              <w:t xml:space="preserve"> </w:t>
            </w:r>
            <w:r w:rsidR="00BC1CC5">
              <w:rPr>
                <w:lang w:eastAsia="ru-RU"/>
              </w:rPr>
              <w:t>и</w:t>
            </w:r>
            <w:r w:rsidRPr="00BC1CC5">
              <w:rPr>
                <w:lang w:eastAsia="ru-RU"/>
              </w:rPr>
              <w:t xml:space="preserve"> </w:t>
            </w:r>
            <w:proofErr w:type="spellStart"/>
            <w:r w:rsidRPr="002F417F">
              <w:rPr>
                <w:lang w:val="en-US" w:eastAsia="ru-RU"/>
              </w:rPr>
              <w:t>cbt</w:t>
            </w:r>
            <w:proofErr w:type="spellEnd"/>
          </w:p>
        </w:tc>
      </w:tr>
    </w:tbl>
    <w:p w14:paraId="6691A346" w14:textId="1754B899" w:rsidR="00A86E6B" w:rsidRPr="009658A5" w:rsidRDefault="009658A5" w:rsidP="009658A5">
      <w:pPr>
        <w:spacing w:before="240" w:after="0"/>
        <w:ind w:left="708"/>
      </w:pPr>
      <w:proofErr w:type="spellStart"/>
      <w:r w:rsidRPr="009658A5">
        <w:rPr>
          <w:b/>
        </w:rPr>
        <w:t>In</w:t>
      </w:r>
      <w:proofErr w:type="spellEnd"/>
      <w:r w:rsidRPr="009658A5">
        <w:t xml:space="preserve"> проверяет на соответствие любому значению в скобках (также работает с другим </w:t>
      </w:r>
      <w:proofErr w:type="spellStart"/>
      <w:r w:rsidRPr="009658A5">
        <w:t>select</w:t>
      </w:r>
      <w:proofErr w:type="spellEnd"/>
      <w:r w:rsidRPr="009658A5">
        <w:t xml:space="preserve"> запросом):</w:t>
      </w:r>
    </w:p>
    <w:p w14:paraId="3F1E4F9C" w14:textId="4D1E585E" w:rsidR="00006BF2" w:rsidRPr="003B6FB3" w:rsidRDefault="002F417F" w:rsidP="009658A5">
      <w:pPr>
        <w:ind w:left="708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проверяемый столбец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 xml:space="preserve">* 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IN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(</w:t>
      </w:r>
      <w:r w:rsid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*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значения*</w:t>
      </w:r>
      <w:r w:rsid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);</w:t>
      </w:r>
    </w:p>
    <w:p w14:paraId="735FD701" w14:textId="77777777" w:rsidR="009658A5" w:rsidRPr="003B6FB3" w:rsidRDefault="009658A5" w:rsidP="002F417F">
      <w:pPr>
        <w:spacing w:before="240"/>
        <w:ind w:left="708"/>
        <w:rPr>
          <w:rFonts w:ascii="Consolas" w:hAnsi="Consolas"/>
          <w:color w:val="000000"/>
          <w:sz w:val="19"/>
          <w:szCs w:val="19"/>
          <w:shd w:val="clear" w:color="auto" w:fill="FFFFFF"/>
        </w:rPr>
      </w:pPr>
    </w:p>
    <w:p w14:paraId="5D1D79DF" w14:textId="7E053572" w:rsidR="002F417F" w:rsidRPr="003B6FB3" w:rsidRDefault="002F417F" w:rsidP="002F417F">
      <w:pPr>
        <w:spacing w:before="240"/>
        <w:ind w:left="708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проверяемый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 xml:space="preserve"> 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столбец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 xml:space="preserve">* 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IN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(</w:t>
      </w:r>
      <w:r w:rsidRPr="003B6FB3">
        <w:rPr>
          <w:rStyle w:val="sqlkeywordcolor"/>
          <w:rFonts w:ascii="Consolas" w:hAnsi="Consolas"/>
          <w:iCs/>
          <w:color w:val="0000CD"/>
          <w:sz w:val="19"/>
          <w:szCs w:val="19"/>
          <w:shd w:val="clear" w:color="auto" w:fill="FFFFFF"/>
          <w:lang w:val="en-US"/>
        </w:rPr>
        <w:t>SELECT</w:t>
      </w:r>
      <w:r w:rsidRPr="003B6FB3">
        <w:rPr>
          <w:rStyle w:val="aa"/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запрос</w:t>
      </w:r>
      <w:r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);</w:t>
      </w:r>
    </w:p>
    <w:p w14:paraId="481A5540" w14:textId="570C6258" w:rsidR="009658A5" w:rsidRPr="009658A5" w:rsidRDefault="009658A5" w:rsidP="009658A5">
      <w:pPr>
        <w:spacing w:before="240" w:after="0"/>
        <w:ind w:left="708"/>
      </w:pPr>
      <w:proofErr w:type="spellStart"/>
      <w:r w:rsidRPr="009658A5">
        <w:rPr>
          <w:b/>
        </w:rPr>
        <w:t>Between</w:t>
      </w:r>
      <w:proofErr w:type="spellEnd"/>
      <w:r w:rsidRPr="009658A5">
        <w:t xml:space="preserve"> проверяет, находится ли значение между двумя другими:</w:t>
      </w:r>
    </w:p>
    <w:p w14:paraId="2B93E1AC" w14:textId="0AD32DC5" w:rsidR="002F417F" w:rsidRPr="003B6FB3" w:rsidRDefault="002F417F" w:rsidP="009658A5">
      <w:pPr>
        <w:ind w:left="708"/>
        <w:rPr>
          <w:rStyle w:val="aa"/>
          <w:rFonts w:ascii="Consolas" w:hAnsi="Consolas"/>
          <w:color w:val="000000"/>
          <w:sz w:val="19"/>
          <w:szCs w:val="19"/>
          <w:shd w:val="clear" w:color="auto" w:fill="FFFFFF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проверяемый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 xml:space="preserve"> 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столбец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 xml:space="preserve">* 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BETWEEN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*значение 1*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AND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*значение 2*</w:t>
      </w:r>
      <w:r w:rsidRPr="003B6FB3">
        <w:rPr>
          <w:rStyle w:val="aa"/>
          <w:rFonts w:ascii="Consolas" w:hAnsi="Consolas"/>
          <w:color w:val="000000"/>
          <w:sz w:val="19"/>
          <w:szCs w:val="19"/>
          <w:shd w:val="clear" w:color="auto" w:fill="FFFFFF"/>
        </w:rPr>
        <w:t>;</w:t>
      </w:r>
    </w:p>
    <w:p w14:paraId="0E03F662" w14:textId="0B18F61C" w:rsidR="002F417F" w:rsidRPr="006F3732" w:rsidRDefault="002F417F" w:rsidP="002F417F">
      <w:pPr>
        <w:pStyle w:val="3"/>
      </w:pPr>
      <w:bookmarkStart w:id="19" w:name="_Toc120481136"/>
      <w:r>
        <w:t>Объединение</w:t>
      </w:r>
      <w:r w:rsidRPr="006F3732">
        <w:t xml:space="preserve"> (</w:t>
      </w:r>
      <w:r>
        <w:rPr>
          <w:lang w:val="en-US"/>
        </w:rPr>
        <w:t>Group</w:t>
      </w:r>
      <w:r w:rsidRPr="006F3732">
        <w:t xml:space="preserve"> </w:t>
      </w:r>
      <w:r>
        <w:rPr>
          <w:lang w:val="en-US"/>
        </w:rPr>
        <w:t>by</w:t>
      </w:r>
      <w:r w:rsidRPr="006F3732">
        <w:t>):</w:t>
      </w:r>
      <w:bookmarkEnd w:id="19"/>
    </w:p>
    <w:p w14:paraId="57A639D5" w14:textId="1FF52F4E" w:rsidR="003B6FB3" w:rsidRPr="003B6FB3" w:rsidRDefault="003B6FB3" w:rsidP="003B6FB3">
      <w:pPr>
        <w:spacing w:after="0"/>
      </w:pPr>
      <w:r w:rsidRPr="006F3732">
        <w:tab/>
      </w:r>
      <w:r>
        <w:t xml:space="preserve">Группировка в большинстве случаев не нужна, пока </w:t>
      </w:r>
      <w:r>
        <w:rPr>
          <w:lang w:val="en-US"/>
        </w:rPr>
        <w:t>SQL</w:t>
      </w:r>
      <w:r>
        <w:t xml:space="preserve"> не начнет ругаться на какой-нибудь сложный запрос:</w:t>
      </w:r>
    </w:p>
    <w:p w14:paraId="4111A925" w14:textId="71F9CC16" w:rsidR="002F417F" w:rsidRPr="003B6FB3" w:rsidRDefault="002F417F" w:rsidP="003B6FB3">
      <w:pPr>
        <w:ind w:left="708"/>
        <w:rPr>
          <w:rStyle w:val="aa"/>
          <w:rFonts w:ascii="Consolas" w:hAnsi="Consolas"/>
          <w:color w:val="000000"/>
          <w:sz w:val="19"/>
          <w:szCs w:val="19"/>
          <w:shd w:val="clear" w:color="auto" w:fill="FFFFFF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условия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GROUP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BY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, по которым идет группировка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*;</w:t>
      </w:r>
    </w:p>
    <w:p w14:paraId="0A5A6C0C" w14:textId="2686E5D1" w:rsidR="002F417F" w:rsidRPr="006F3732" w:rsidRDefault="002F417F" w:rsidP="002F417F">
      <w:pPr>
        <w:pStyle w:val="3"/>
        <w:rPr>
          <w:rStyle w:val="sqlkeywordcolor"/>
        </w:rPr>
      </w:pPr>
      <w:bookmarkStart w:id="20" w:name="_Toc120481137"/>
      <w:r w:rsidRPr="002F417F">
        <w:rPr>
          <w:rStyle w:val="sqlkeywordcolor"/>
        </w:rPr>
        <w:t>Упорядочивание</w:t>
      </w:r>
      <w:r w:rsidRPr="006F3732">
        <w:rPr>
          <w:rStyle w:val="sqlkeywordcolor"/>
        </w:rPr>
        <w:t xml:space="preserve"> (</w:t>
      </w:r>
      <w:r w:rsidRPr="00C14D14">
        <w:rPr>
          <w:rStyle w:val="sqlkeywordcolor"/>
          <w:lang w:val="en-US"/>
        </w:rPr>
        <w:t>Order</w:t>
      </w:r>
      <w:r w:rsidRPr="006F3732">
        <w:rPr>
          <w:rStyle w:val="sqlkeywordcolor"/>
        </w:rPr>
        <w:t xml:space="preserve"> </w:t>
      </w:r>
      <w:r w:rsidRPr="00C14D14">
        <w:rPr>
          <w:rStyle w:val="sqlkeywordcolor"/>
          <w:lang w:val="en-US"/>
        </w:rPr>
        <w:t>by</w:t>
      </w:r>
      <w:r w:rsidRPr="006F3732">
        <w:rPr>
          <w:rStyle w:val="sqlkeywordcolor"/>
        </w:rPr>
        <w:t>):</w:t>
      </w:r>
      <w:bookmarkEnd w:id="20"/>
    </w:p>
    <w:p w14:paraId="202B57AC" w14:textId="1C9F52EE" w:rsidR="00356B6B" w:rsidRPr="00356B6B" w:rsidRDefault="00356B6B" w:rsidP="00356B6B">
      <w:pPr>
        <w:spacing w:after="0"/>
      </w:pPr>
      <w:r w:rsidRPr="006F3732">
        <w:tab/>
      </w:r>
      <w:proofErr w:type="spellStart"/>
      <w:r w:rsidRPr="00356B6B">
        <w:rPr>
          <w:b/>
          <w:lang w:val="en-US"/>
        </w:rPr>
        <w:t>Asc</w:t>
      </w:r>
      <w:proofErr w:type="spellEnd"/>
      <w:r w:rsidRPr="00356B6B">
        <w:rPr>
          <w:b/>
        </w:rPr>
        <w:t>/</w:t>
      </w:r>
      <w:r w:rsidRPr="00356B6B">
        <w:rPr>
          <w:b/>
          <w:lang w:val="en-US"/>
        </w:rPr>
        <w:t>Desc</w:t>
      </w:r>
      <w:r w:rsidRPr="00356B6B">
        <w:t xml:space="preserve"> </w:t>
      </w:r>
      <w:r>
        <w:t xml:space="preserve">упорядочивает по возрастанию/убыванию. По умолчанию стоит </w:t>
      </w:r>
      <w:proofErr w:type="spellStart"/>
      <w:r>
        <w:rPr>
          <w:lang w:val="en-US"/>
        </w:rPr>
        <w:t>Asc</w:t>
      </w:r>
      <w:proofErr w:type="spellEnd"/>
      <w:r>
        <w:t>, поэтому его указывать не обязательно:</w:t>
      </w:r>
    </w:p>
    <w:p w14:paraId="3D65B8C5" w14:textId="41D77B93" w:rsidR="00C14D14" w:rsidRPr="00356B6B" w:rsidRDefault="002F417F" w:rsidP="00356B6B">
      <w:pPr>
        <w:spacing w:after="0"/>
        <w:ind w:left="708"/>
        <w:rPr>
          <w:rStyle w:val="aa"/>
          <w:rFonts w:ascii="Consolas" w:hAnsi="Consolas"/>
          <w:color w:val="000000"/>
          <w:sz w:val="19"/>
          <w:szCs w:val="19"/>
          <w:shd w:val="clear" w:color="auto" w:fill="FFFFFF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56B6B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BC1CC5" w:rsidRPr="00356B6B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56B6B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56B6B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356B6B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</w:p>
    <w:p w14:paraId="3E4E1526" w14:textId="7BDE418A" w:rsidR="002F417F" w:rsidRDefault="00C14D14" w:rsidP="00C14D14">
      <w:pPr>
        <w:ind w:left="708"/>
        <w:rPr>
          <w:rFonts w:ascii="Consolas" w:hAnsi="Consolas"/>
          <w:color w:val="000000"/>
          <w:sz w:val="19"/>
          <w:szCs w:val="19"/>
          <w:shd w:val="clear" w:color="auto" w:fill="FFFFFF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условия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GROUP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BY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столбцы, по которым идет группировка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2F417F" w:rsidRPr="003B6FB3">
        <w:rPr>
          <w:rFonts w:ascii="Consolas" w:hAnsi="Consolas"/>
          <w:color w:val="000000"/>
          <w:sz w:val="19"/>
          <w:szCs w:val="19"/>
        </w:rPr>
        <w:br/>
      </w:r>
      <w:r w:rsidR="002F417F"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ORDER</w:t>
      </w:r>
      <w:r w:rsidR="002F417F"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2F417F"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BY</w:t>
      </w:r>
      <w:r w:rsidR="002F417F"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, по которым идет сортировка</w:t>
      </w:r>
      <w:r w:rsidR="00BC1CC5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2F417F" w:rsidRPr="00C14D14">
        <w:rPr>
          <w:rStyle w:val="aa"/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2F417F"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ASC</w:t>
      </w:r>
      <w:r w:rsidR="00356B6B" w:rsidRPr="00356B6B">
        <w:rPr>
          <w:rFonts w:ascii="Consolas" w:hAnsi="Consolas"/>
          <w:color w:val="000000"/>
          <w:sz w:val="19"/>
          <w:szCs w:val="19"/>
          <w:shd w:val="clear" w:color="auto" w:fill="FFFFFF"/>
        </w:rPr>
        <w:t>/</w:t>
      </w:r>
      <w:r w:rsidR="002F417F"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DESC</w:t>
      </w:r>
      <w:r w:rsidR="002F417F" w:rsidRPr="003B6FB3">
        <w:rPr>
          <w:rFonts w:ascii="Consolas" w:hAnsi="Consolas"/>
          <w:color w:val="000000"/>
          <w:sz w:val="19"/>
          <w:szCs w:val="19"/>
          <w:shd w:val="clear" w:color="auto" w:fill="FFFFFF"/>
        </w:rPr>
        <w:t>;</w:t>
      </w:r>
    </w:p>
    <w:p w14:paraId="18853C34" w14:textId="2E96AD9D" w:rsidR="00356B6B" w:rsidRPr="00356B6B" w:rsidRDefault="00356B6B" w:rsidP="00356B6B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ab/>
      </w:r>
      <w:proofErr w:type="gramStart"/>
      <w:r w:rsidRPr="00356B6B">
        <w:rPr>
          <w:b/>
          <w:shd w:val="clear" w:color="auto" w:fill="FFFFFF"/>
          <w:lang w:val="en-US"/>
        </w:rPr>
        <w:t>Offset</w:t>
      </w:r>
      <w:r w:rsidRPr="00356B6B">
        <w:rPr>
          <w:b/>
          <w:shd w:val="clear" w:color="auto" w:fill="FFFFFF"/>
        </w:rPr>
        <w:t>..</w:t>
      </w:r>
      <w:proofErr w:type="gramEnd"/>
      <w:r w:rsidRPr="00356B6B">
        <w:rPr>
          <w:b/>
          <w:shd w:val="clear" w:color="auto" w:fill="FFFFFF"/>
          <w:lang w:val="en-US"/>
        </w:rPr>
        <w:t>Fetch</w:t>
      </w:r>
      <w:r w:rsidRPr="00356B6B">
        <w:rPr>
          <w:b/>
          <w:shd w:val="clear" w:color="auto" w:fill="FFFFFF"/>
        </w:rPr>
        <w:t xml:space="preserve"> </w:t>
      </w:r>
      <w:r w:rsidRPr="00356B6B">
        <w:rPr>
          <w:b/>
          <w:shd w:val="clear" w:color="auto" w:fill="FFFFFF"/>
          <w:lang w:val="en-US"/>
        </w:rPr>
        <w:t>next</w:t>
      </w:r>
      <w:r w:rsidRPr="00356B6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используется для постраничного вывода. </w:t>
      </w:r>
      <w:r w:rsidRPr="00356B6B">
        <w:rPr>
          <w:b/>
          <w:shd w:val="clear" w:color="auto" w:fill="FFFFFF"/>
          <w:lang w:val="en-US"/>
        </w:rPr>
        <w:t>Offset</w:t>
      </w:r>
      <w:r w:rsidRPr="00356B6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пропускает указанное количество рядов, </w:t>
      </w:r>
      <w:r w:rsidRPr="00356B6B">
        <w:rPr>
          <w:b/>
          <w:shd w:val="clear" w:color="auto" w:fill="FFFFFF"/>
          <w:lang w:val="en-US"/>
        </w:rPr>
        <w:t>fetch</w:t>
      </w:r>
      <w:r w:rsidRPr="00356B6B">
        <w:rPr>
          <w:b/>
          <w:shd w:val="clear" w:color="auto" w:fill="FFFFFF"/>
        </w:rPr>
        <w:t xml:space="preserve"> </w:t>
      </w:r>
      <w:r w:rsidRPr="00356B6B">
        <w:rPr>
          <w:b/>
          <w:shd w:val="clear" w:color="auto" w:fill="FFFFFF"/>
          <w:lang w:val="en-US"/>
        </w:rPr>
        <w:t>next</w:t>
      </w:r>
      <w:r w:rsidRPr="00356B6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возвращает заданное количество рядов. </w:t>
      </w:r>
      <w:r w:rsidRPr="00356B6B">
        <w:rPr>
          <w:b/>
          <w:shd w:val="clear" w:color="auto" w:fill="FFFFFF"/>
          <w:lang w:val="en-US"/>
        </w:rPr>
        <w:t>Fetch</w:t>
      </w:r>
      <w:r w:rsidRPr="00356B6B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нельзя использовать в одном запросе с </w:t>
      </w:r>
      <w:r w:rsidRPr="00356B6B">
        <w:rPr>
          <w:b/>
          <w:shd w:val="clear" w:color="auto" w:fill="FFFFFF"/>
          <w:lang w:val="en-US"/>
        </w:rPr>
        <w:t>top</w:t>
      </w:r>
      <w:r w:rsidRPr="00356B6B">
        <w:rPr>
          <w:shd w:val="clear" w:color="auto" w:fill="FFFFFF"/>
        </w:rPr>
        <w:t xml:space="preserve"> (</w:t>
      </w:r>
      <w:r>
        <w:rPr>
          <w:shd w:val="clear" w:color="auto" w:fill="FFFFFF"/>
        </w:rPr>
        <w:t xml:space="preserve">во вложенном запросе </w:t>
      </w:r>
      <w:r>
        <w:rPr>
          <w:shd w:val="clear" w:color="auto" w:fill="FFFFFF"/>
          <w:lang w:val="en-US"/>
        </w:rPr>
        <w:t>top</w:t>
      </w:r>
      <w:r w:rsidRPr="00356B6B">
        <w:rPr>
          <w:shd w:val="clear" w:color="auto" w:fill="FFFFFF"/>
        </w:rPr>
        <w:t xml:space="preserve"> </w:t>
      </w:r>
      <w:r>
        <w:rPr>
          <w:shd w:val="clear" w:color="auto" w:fill="FFFFFF"/>
        </w:rPr>
        <w:t>работает нормально</w:t>
      </w:r>
      <w:r w:rsidRPr="00356B6B">
        <w:rPr>
          <w:shd w:val="clear" w:color="auto" w:fill="FFFFFF"/>
        </w:rPr>
        <w:t>)</w:t>
      </w:r>
      <w:r>
        <w:rPr>
          <w:shd w:val="clear" w:color="auto" w:fill="FFFFFF"/>
        </w:rPr>
        <w:t>:</w:t>
      </w:r>
    </w:p>
    <w:p w14:paraId="6843C184" w14:textId="2F3DC22F" w:rsidR="00C14D14" w:rsidRPr="006F3732" w:rsidRDefault="00C14D14" w:rsidP="00C14D14">
      <w:pPr>
        <w:spacing w:after="0"/>
        <w:ind w:left="708"/>
        <w:rPr>
          <w:rStyle w:val="aa"/>
          <w:rFonts w:ascii="Consolas" w:hAnsi="Consolas"/>
          <w:color w:val="000000"/>
          <w:sz w:val="19"/>
          <w:szCs w:val="19"/>
          <w:shd w:val="clear" w:color="auto" w:fill="FFFFFF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SELECT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6F3732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FROM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BC1CC5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таблицы</w:t>
      </w:r>
      <w:r w:rsidR="00BC1CC5" w:rsidRPr="006F3732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</w:p>
    <w:p w14:paraId="41C61C98" w14:textId="6C1F86B7" w:rsidR="00C14D14" w:rsidRPr="003B6FB3" w:rsidRDefault="00C14D14" w:rsidP="00C14D14">
      <w:pPr>
        <w:spacing w:after="0"/>
        <w:ind w:left="708"/>
        <w:rPr>
          <w:rStyle w:val="sqlkeywordcolor"/>
          <w:rFonts w:ascii="Consolas" w:hAnsi="Consolas"/>
          <w:color w:val="0000CD"/>
          <w:sz w:val="19"/>
          <w:szCs w:val="19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WHERE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условия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/>
          <w:color w:val="000000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GROUP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shd w:val="clear" w:color="auto" w:fill="FFFFFF"/>
          <w:lang w:val="en-US"/>
        </w:rPr>
        <w:t>BY</w:t>
      </w:r>
      <w:r w:rsidRPr="00C14D14">
        <w:rPr>
          <w:rFonts w:ascii="Consolas" w:hAnsi="Consolas"/>
          <w:color w:val="000000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столбцы, по которым идет группировка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</w:p>
    <w:p w14:paraId="065B6E2A" w14:textId="00BE7519" w:rsidR="002F417F" w:rsidRPr="003B6FB3" w:rsidRDefault="002F417F" w:rsidP="00C14D14">
      <w:pPr>
        <w:ind w:left="708"/>
        <w:rPr>
          <w:rFonts w:ascii="Consolas" w:hAnsi="Consolas"/>
          <w:sz w:val="19"/>
          <w:szCs w:val="19"/>
        </w:rPr>
      </w:pPr>
      <w:r w:rsidRPr="00C14D14">
        <w:rPr>
          <w:rStyle w:val="sqlkeywordcolor"/>
          <w:rFonts w:ascii="Consolas" w:hAnsi="Consolas"/>
          <w:color w:val="0000CD"/>
          <w:sz w:val="19"/>
          <w:szCs w:val="19"/>
          <w:lang w:val="en-US"/>
        </w:rPr>
        <w:t>ORDER</w:t>
      </w:r>
      <w:r w:rsidRPr="003B6FB3">
        <w:rPr>
          <w:rStyle w:val="sqlkeywordcolor"/>
          <w:rFonts w:ascii="Consolas" w:hAnsi="Consolas"/>
          <w:color w:val="0000CD"/>
          <w:sz w:val="19"/>
          <w:szCs w:val="19"/>
        </w:rPr>
        <w:t xml:space="preserve"> 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lang w:val="en-US"/>
        </w:rPr>
        <w:t>BY</w:t>
      </w:r>
      <w:r w:rsidRPr="00C14D14">
        <w:rPr>
          <w:rFonts w:ascii="Consolas" w:hAnsi="Consolas" w:cs="Helvetica"/>
          <w:color w:val="333333"/>
          <w:sz w:val="19"/>
          <w:szCs w:val="19"/>
          <w:shd w:val="clear" w:color="auto" w:fill="FFFFFF"/>
          <w:lang w:val="en-US"/>
        </w:rPr>
        <w:t> 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столбцы, по которым идет сортировка</w:t>
      </w:r>
      <w:r w:rsidR="003B6FB3" w:rsidRPr="003B6FB3">
        <w:rPr>
          <w:rStyle w:val="aa"/>
          <w:rFonts w:ascii="Consolas" w:hAnsi="Consolas"/>
          <w:i w:val="0"/>
          <w:color w:val="000000"/>
          <w:sz w:val="19"/>
          <w:szCs w:val="19"/>
          <w:shd w:val="clear" w:color="auto" w:fill="FFFFFF"/>
        </w:rPr>
        <w:t>*</w:t>
      </w:r>
      <w:r w:rsidRPr="003B6FB3">
        <w:rPr>
          <w:rFonts w:ascii="Consolas" w:hAnsi="Consolas" w:cs="Helvetica"/>
          <w:color w:val="333333"/>
          <w:sz w:val="19"/>
          <w:szCs w:val="19"/>
        </w:rPr>
        <w:br/>
      </w:r>
      <w:r w:rsidRPr="00C14D14">
        <w:rPr>
          <w:rStyle w:val="sqlkeywordcolor"/>
          <w:rFonts w:ascii="Consolas" w:hAnsi="Consolas"/>
          <w:color w:val="0000CD"/>
          <w:sz w:val="19"/>
          <w:szCs w:val="19"/>
          <w:lang w:val="en-US"/>
        </w:rPr>
        <w:t>OFFSET</w:t>
      </w:r>
      <w:r w:rsidRPr="00C14D14">
        <w:rPr>
          <w:rFonts w:ascii="Consolas" w:hAnsi="Consolas" w:cs="Helvetica"/>
          <w:color w:val="333333"/>
          <w:sz w:val="19"/>
          <w:szCs w:val="19"/>
          <w:shd w:val="clear" w:color="auto" w:fill="FFFFFF"/>
          <w:lang w:val="en-US"/>
        </w:rPr>
        <w:t> </w:t>
      </w:r>
      <w:r w:rsidR="003B6FB3">
        <w:rPr>
          <w:rStyle w:val="aa"/>
          <w:rFonts w:ascii="Consolas" w:hAnsi="Consolas" w:cs="Helvetica"/>
          <w:i w:val="0"/>
          <w:color w:val="333333"/>
          <w:sz w:val="19"/>
          <w:szCs w:val="19"/>
          <w:shd w:val="clear" w:color="auto" w:fill="FFFFFF"/>
        </w:rPr>
        <w:t>*число пропускаемых рядов*</w:t>
      </w:r>
      <w:r w:rsidRPr="00C14D14">
        <w:rPr>
          <w:rFonts w:ascii="Consolas" w:hAnsi="Consolas" w:cs="Helvetica"/>
          <w:color w:val="333333"/>
          <w:sz w:val="19"/>
          <w:szCs w:val="19"/>
          <w:shd w:val="clear" w:color="auto" w:fill="FFFFFF"/>
          <w:lang w:val="en-US"/>
        </w:rPr>
        <w:t> 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lang w:val="en-US"/>
        </w:rPr>
        <w:t>ROWS</w:t>
      </w:r>
      <w:r w:rsidRPr="003B6FB3">
        <w:rPr>
          <w:rStyle w:val="sqlkeywordcolor"/>
          <w:rFonts w:ascii="Consolas" w:hAnsi="Consolas"/>
          <w:color w:val="0000CD"/>
          <w:sz w:val="19"/>
          <w:szCs w:val="19"/>
        </w:rPr>
        <w:t xml:space="preserve"> 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lang w:val="en-US"/>
        </w:rPr>
        <w:t>FETCH</w:t>
      </w:r>
      <w:r w:rsidRPr="003B6FB3">
        <w:rPr>
          <w:rStyle w:val="sqlkeywordcolor"/>
          <w:rFonts w:ascii="Consolas" w:hAnsi="Consolas"/>
          <w:color w:val="0000CD"/>
          <w:sz w:val="19"/>
          <w:szCs w:val="19"/>
        </w:rPr>
        <w:t xml:space="preserve"> 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lang w:val="en-US"/>
        </w:rPr>
        <w:t>NEXT</w:t>
      </w:r>
      <w:r w:rsidRPr="00C14D14">
        <w:rPr>
          <w:rFonts w:ascii="Consolas" w:hAnsi="Consolas" w:cs="Helvetica"/>
          <w:color w:val="333333"/>
          <w:sz w:val="19"/>
          <w:szCs w:val="19"/>
          <w:shd w:val="clear" w:color="auto" w:fill="FFFFFF"/>
          <w:lang w:val="en-US"/>
        </w:rPr>
        <w:t> </w:t>
      </w:r>
      <w:r w:rsidR="003B6FB3">
        <w:rPr>
          <w:rStyle w:val="aa"/>
          <w:rFonts w:ascii="Consolas" w:hAnsi="Consolas" w:cs="Helvetica"/>
          <w:i w:val="0"/>
          <w:color w:val="333333"/>
          <w:sz w:val="19"/>
          <w:szCs w:val="19"/>
          <w:shd w:val="clear" w:color="auto" w:fill="FFFFFF"/>
        </w:rPr>
        <w:t>*число возвращаемых рядов*</w:t>
      </w:r>
      <w:r w:rsidRPr="00C14D14">
        <w:rPr>
          <w:rFonts w:ascii="Consolas" w:hAnsi="Consolas" w:cs="Helvetica"/>
          <w:color w:val="333333"/>
          <w:sz w:val="19"/>
          <w:szCs w:val="19"/>
          <w:shd w:val="clear" w:color="auto" w:fill="FFFFFF"/>
          <w:lang w:val="en-US"/>
        </w:rPr>
        <w:t> 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lang w:val="en-US"/>
        </w:rPr>
        <w:t>ROWS</w:t>
      </w:r>
      <w:r w:rsidRPr="003B6FB3">
        <w:rPr>
          <w:rStyle w:val="sqlkeywordcolor"/>
          <w:rFonts w:ascii="Consolas" w:hAnsi="Consolas"/>
          <w:color w:val="0000CD"/>
          <w:sz w:val="19"/>
          <w:szCs w:val="19"/>
        </w:rPr>
        <w:t xml:space="preserve"> </w:t>
      </w:r>
      <w:r w:rsidRPr="00C14D14">
        <w:rPr>
          <w:rStyle w:val="sqlkeywordcolor"/>
          <w:rFonts w:ascii="Consolas" w:hAnsi="Consolas"/>
          <w:color w:val="0000CD"/>
          <w:sz w:val="19"/>
          <w:szCs w:val="19"/>
          <w:lang w:val="en-US"/>
        </w:rPr>
        <w:t>ONLY</w:t>
      </w:r>
    </w:p>
    <w:p w14:paraId="244B3341" w14:textId="5B0CDFD4" w:rsidR="00C37E6A" w:rsidRPr="003849BC" w:rsidRDefault="00C37E6A" w:rsidP="00DB2F23">
      <w:pPr>
        <w:pStyle w:val="2"/>
      </w:pPr>
      <w:bookmarkStart w:id="21" w:name="_Toc120481138"/>
      <w:r w:rsidRPr="003849BC">
        <w:t>Добавление первичного ключа к таблице</w:t>
      </w:r>
      <w:bookmarkEnd w:id="21"/>
    </w:p>
    <w:p w14:paraId="534B0526" w14:textId="018A500D" w:rsidR="00B504EB" w:rsidRDefault="00B504EB" w:rsidP="000347EB">
      <w:pPr>
        <w:spacing w:after="0"/>
        <w:ind w:firstLine="709"/>
        <w:jc w:val="both"/>
      </w:pPr>
      <w:r>
        <w:t>При создании таблицы соответствующий столбец прописывается как</w:t>
      </w:r>
    </w:p>
    <w:p w14:paraId="322DA843" w14:textId="5D2B382B" w:rsidR="00B504EB" w:rsidRPr="00B504EB" w:rsidRDefault="00B504EB" w:rsidP="006139A2">
      <w:pPr>
        <w:ind w:firstLine="709"/>
        <w:jc w:val="both"/>
        <w:rPr>
          <w:rFonts w:ascii="Consolas" w:hAnsi="Consolas" w:cs="Consolas"/>
          <w:color w:val="808080"/>
          <w:sz w:val="19"/>
          <w:szCs w:val="19"/>
        </w:rPr>
      </w:pPr>
      <w:r w:rsidRPr="00B504EB"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B504E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поля</w:t>
      </w:r>
      <w:r w:rsidRPr="00B504EB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B504EB">
        <w:rPr>
          <w:rFonts w:ascii="Consolas" w:hAnsi="Consolas" w:cs="Consolas"/>
          <w:color w:val="0000FF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тип</w:t>
      </w:r>
      <w:r w:rsidRPr="00B504EB">
        <w:rPr>
          <w:rFonts w:ascii="Consolas" w:hAnsi="Consolas" w:cs="Consolas"/>
          <w:color w:val="0000FF"/>
          <w:sz w:val="19"/>
          <w:szCs w:val="19"/>
        </w:rPr>
        <w:t xml:space="preserve">* </w:t>
      </w:r>
      <w:r w:rsidRPr="00B504E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B504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04EB">
        <w:rPr>
          <w:rFonts w:ascii="Consolas" w:hAnsi="Consolas" w:cs="Consolas"/>
          <w:color w:val="0000FF"/>
          <w:sz w:val="19"/>
          <w:szCs w:val="19"/>
          <w:lang w:val="en-US"/>
        </w:rPr>
        <w:t>ke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y</w:t>
      </w:r>
      <w:r w:rsidRPr="00B504EB">
        <w:rPr>
          <w:rFonts w:ascii="Consolas" w:hAnsi="Consolas" w:cs="Consolas"/>
          <w:color w:val="808080"/>
          <w:sz w:val="19"/>
          <w:szCs w:val="19"/>
        </w:rPr>
        <w:t>,</w:t>
      </w:r>
    </w:p>
    <w:p w14:paraId="33B99908" w14:textId="28A6AE95" w:rsidR="00B504EB" w:rsidRPr="004D24FF" w:rsidRDefault="00B504EB" w:rsidP="000347EB">
      <w:pPr>
        <w:spacing w:after="0"/>
        <w:ind w:firstLine="709"/>
        <w:jc w:val="both"/>
        <w:rPr>
          <w:lang w:val="en-US"/>
        </w:rPr>
      </w:pPr>
      <w:r>
        <w:t>Например</w:t>
      </w:r>
      <w:r w:rsidRPr="004D24FF">
        <w:rPr>
          <w:lang w:val="en-US"/>
        </w:rPr>
        <w:t>,</w:t>
      </w:r>
    </w:p>
    <w:p w14:paraId="1D8464A5" w14:textId="0F16DB9D" w:rsidR="00B504EB" w:rsidRPr="00B504EB" w:rsidRDefault="00B504EB" w:rsidP="006139A2">
      <w:pPr>
        <w:ind w:firstLine="709"/>
        <w:jc w:val="both"/>
        <w:rPr>
          <w:lang w:val="en-US"/>
        </w:rPr>
      </w:pP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B504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04E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B504E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504E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B504E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04E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04E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04E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04EB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104A484" w14:textId="7C39DFC8" w:rsidR="003849BC" w:rsidRPr="001062C6" w:rsidRDefault="003849BC" w:rsidP="000347EB">
      <w:pPr>
        <w:spacing w:after="0"/>
        <w:ind w:firstLine="709"/>
        <w:jc w:val="both"/>
      </w:pPr>
      <w:r>
        <w:t xml:space="preserve">Для добавления </w:t>
      </w:r>
      <w:r w:rsidRPr="00B504EB">
        <w:rPr>
          <w:b/>
        </w:rPr>
        <w:t>столбца к</w:t>
      </w:r>
      <w:r w:rsidR="00B504EB" w:rsidRPr="00B504EB">
        <w:rPr>
          <w:b/>
        </w:rPr>
        <w:t xml:space="preserve"> существующей</w:t>
      </w:r>
      <w:r w:rsidRPr="00B504EB">
        <w:rPr>
          <w:b/>
        </w:rPr>
        <w:t xml:space="preserve"> таблице</w:t>
      </w:r>
      <w:r>
        <w:t xml:space="preserve"> используется </w:t>
      </w: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3849B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159DD108" w14:textId="0964D6E5" w:rsidR="003849BC" w:rsidRPr="00784ED4" w:rsidRDefault="003849BC" w:rsidP="006139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784ED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784ED4"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00"/>
          <w:sz w:val="19"/>
          <w:szCs w:val="19"/>
        </w:rPr>
        <w:t>таблица</w:t>
      </w:r>
      <w:r w:rsidRPr="00784ED4">
        <w:rPr>
          <w:rFonts w:ascii="Consolas" w:hAnsi="Consolas" w:cs="Consolas"/>
          <w:color w:val="000000"/>
          <w:sz w:val="19"/>
          <w:szCs w:val="19"/>
        </w:rPr>
        <w:t>*</w:t>
      </w:r>
    </w:p>
    <w:p w14:paraId="6268DACC" w14:textId="705B909D" w:rsidR="003849BC" w:rsidRDefault="003849BC" w:rsidP="006139A2">
      <w:pPr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3849BC"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3849B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столбца</w:t>
      </w:r>
      <w:r w:rsidRPr="003849BC">
        <w:rPr>
          <w:rFonts w:ascii="Consolas" w:hAnsi="Consolas" w:cs="Consolas"/>
          <w:color w:val="000000"/>
          <w:sz w:val="19"/>
          <w:szCs w:val="19"/>
        </w:rPr>
        <w:t>* *</w:t>
      </w:r>
      <w:r>
        <w:rPr>
          <w:rFonts w:ascii="Consolas" w:hAnsi="Consolas" w:cs="Consolas"/>
          <w:color w:val="000000"/>
          <w:sz w:val="19"/>
          <w:szCs w:val="19"/>
        </w:rPr>
        <w:t>тип</w:t>
      </w:r>
      <w:r w:rsidRPr="003849BC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столбца*</w:t>
      </w:r>
    </w:p>
    <w:p w14:paraId="03C7B885" w14:textId="6BECF32C" w:rsidR="003849BC" w:rsidRPr="003849BC" w:rsidRDefault="003849BC" w:rsidP="000347EB">
      <w:pPr>
        <w:spacing w:after="0"/>
        <w:ind w:firstLine="708"/>
      </w:pPr>
      <w:r>
        <w:t>Пример</w:t>
      </w:r>
      <w:r w:rsidRPr="003849BC">
        <w:t xml:space="preserve"> </w:t>
      </w:r>
      <w:r>
        <w:t>добавления</w:t>
      </w:r>
      <w:r w:rsidR="00B504EB">
        <w:t xml:space="preserve"> столбца с</w:t>
      </w:r>
      <w:r>
        <w:t xml:space="preserve"> первичн</w:t>
      </w:r>
      <w:r w:rsidR="00B504EB">
        <w:t>ым</w:t>
      </w:r>
      <w:r>
        <w:t xml:space="preserve"> ключ</w:t>
      </w:r>
      <w:r w:rsidR="00B504EB">
        <w:t>ом</w:t>
      </w:r>
      <w:r>
        <w:t>:</w:t>
      </w:r>
    </w:p>
    <w:p w14:paraId="34F30770" w14:textId="77777777" w:rsidR="006B1232" w:rsidRPr="004D24FF" w:rsidRDefault="006B1232" w:rsidP="006139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4D24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D24F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32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</w:p>
    <w:p w14:paraId="19A75F85" w14:textId="625AB163" w:rsidR="00C37E6A" w:rsidRDefault="006B1232" w:rsidP="006139A2">
      <w:pPr>
        <w:ind w:firstLine="709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6B1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6B12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B123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2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1232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6B123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B1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1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</w:p>
    <w:p w14:paraId="4C53FF6D" w14:textId="36AD828E" w:rsidR="003849BC" w:rsidRDefault="003849BC" w:rsidP="006139A2">
      <w:pPr>
        <w:ind w:firstLine="709"/>
        <w:jc w:val="both"/>
      </w:pPr>
      <w:r>
        <w:t>Да, он будет стоять не первой колонкой, но функцию свою выполнять будет. Просто прописывайте столбцы в запросах, чтобы наверняка.</w:t>
      </w:r>
      <w:r w:rsidR="00B504EB">
        <w:t xml:space="preserve"> </w:t>
      </w:r>
      <w:r w:rsidR="00B504EB">
        <w:rPr>
          <w:lang w:val="en-US"/>
        </w:rPr>
        <w:t>Identity</w:t>
      </w:r>
      <w:r w:rsidR="00B504EB" w:rsidRPr="00B504EB">
        <w:t xml:space="preserve"> </w:t>
      </w:r>
      <w:r w:rsidR="00B504EB">
        <w:t>работает для уже существующих таблиц.</w:t>
      </w:r>
    </w:p>
    <w:p w14:paraId="61CAA2EE" w14:textId="5AF6432E" w:rsidR="000347EB" w:rsidRPr="000347EB" w:rsidRDefault="000347EB" w:rsidP="000347EB">
      <w:pPr>
        <w:autoSpaceDE w:val="0"/>
        <w:autoSpaceDN w:val="0"/>
        <w:adjustRightInd w:val="0"/>
        <w:spacing w:after="0" w:line="240" w:lineRule="auto"/>
        <w:ind w:firstLine="709"/>
        <w:jc w:val="both"/>
      </w:pPr>
      <w:r>
        <w:t>Если нужно сделать уже существующее поле (или несколько) первичным ключом, можно воспользоваться</w:t>
      </w:r>
    </w:p>
    <w:p w14:paraId="30D4370D" w14:textId="0EE0D150" w:rsidR="000347EB" w:rsidRPr="000347EB" w:rsidRDefault="000347EB" w:rsidP="000347E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0347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347EB"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00"/>
          <w:sz w:val="19"/>
          <w:szCs w:val="19"/>
        </w:rPr>
        <w:t>таблица</w:t>
      </w:r>
      <w:r w:rsidRPr="000347EB">
        <w:rPr>
          <w:rFonts w:ascii="Consolas" w:hAnsi="Consolas" w:cs="Consolas"/>
          <w:color w:val="000000"/>
          <w:sz w:val="19"/>
          <w:szCs w:val="19"/>
        </w:rPr>
        <w:t>*</w:t>
      </w:r>
    </w:p>
    <w:p w14:paraId="3577A2FC" w14:textId="5850CAB5" w:rsidR="00B504EB" w:rsidRPr="000347EB" w:rsidRDefault="000347EB" w:rsidP="000347EB">
      <w:pPr>
        <w:ind w:firstLine="709"/>
        <w:jc w:val="both"/>
        <w:rPr>
          <w:rFonts w:ascii="Consolas" w:hAnsi="Consolas" w:cs="Consolas"/>
          <w:color w:val="808080"/>
          <w:sz w:val="19"/>
          <w:szCs w:val="19"/>
        </w:rPr>
      </w:pP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0347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47E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347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47E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347E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0347EB">
        <w:rPr>
          <w:rFonts w:ascii="Consolas" w:hAnsi="Consolas" w:cs="Consolas"/>
          <w:color w:val="808080"/>
          <w:sz w:val="19"/>
          <w:szCs w:val="19"/>
        </w:rPr>
        <w:t>(</w:t>
      </w:r>
      <w:r w:rsidRPr="000347EB"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перечисление</w:t>
      </w:r>
      <w:r w:rsidRPr="000347E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столбцов</w:t>
      </w:r>
      <w:r w:rsidRPr="000347EB">
        <w:rPr>
          <w:rFonts w:ascii="Consolas" w:hAnsi="Consolas" w:cs="Consolas"/>
          <w:color w:val="000000"/>
          <w:sz w:val="19"/>
          <w:szCs w:val="19"/>
        </w:rPr>
        <w:t>*</w:t>
      </w:r>
      <w:r w:rsidRPr="000347EB">
        <w:rPr>
          <w:rFonts w:ascii="Consolas" w:hAnsi="Consolas" w:cs="Consolas"/>
          <w:color w:val="808080"/>
          <w:sz w:val="19"/>
          <w:szCs w:val="19"/>
        </w:rPr>
        <w:t>)</w:t>
      </w:r>
    </w:p>
    <w:p w14:paraId="689BCC47" w14:textId="7E76722E" w:rsidR="000347EB" w:rsidRPr="000347EB" w:rsidRDefault="000347EB" w:rsidP="000347EB">
      <w:pPr>
        <w:spacing w:after="0"/>
        <w:ind w:firstLine="709"/>
        <w:jc w:val="both"/>
      </w:pPr>
      <w:r>
        <w:t xml:space="preserve">Также конструкцией </w:t>
      </w:r>
      <w:r w:rsidRPr="000347E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347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347E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347E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0347EB">
        <w:rPr>
          <w:rFonts w:ascii="Consolas" w:hAnsi="Consolas" w:cs="Consolas"/>
          <w:color w:val="808080"/>
          <w:sz w:val="19"/>
          <w:szCs w:val="19"/>
        </w:rPr>
        <w:t>(</w:t>
      </w:r>
      <w:r w:rsidRPr="000347EB"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перечисление</w:t>
      </w:r>
      <w:r w:rsidRPr="000347E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столбцов</w:t>
      </w:r>
      <w:r w:rsidRPr="000347EB">
        <w:rPr>
          <w:rFonts w:ascii="Consolas" w:hAnsi="Consolas" w:cs="Consolas"/>
          <w:color w:val="000000"/>
          <w:sz w:val="19"/>
          <w:szCs w:val="19"/>
        </w:rPr>
        <w:t>*</w:t>
      </w:r>
      <w:r w:rsidRPr="000347EB"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808080"/>
          <w:sz w:val="19"/>
          <w:szCs w:val="19"/>
        </w:rPr>
        <w:t xml:space="preserve"> </w:t>
      </w:r>
      <w:r w:rsidRPr="000347EB">
        <w:t>можно пользоваться при создании таблицы, например:</w:t>
      </w:r>
    </w:p>
    <w:p w14:paraId="19FF6735" w14:textId="77777777" w:rsidR="000347EB" w:rsidRPr="000347EB" w:rsidRDefault="000347EB" w:rsidP="000347EB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7E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7E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>ActivityRecources</w:t>
      </w:r>
      <w:proofErr w:type="spellEnd"/>
    </w:p>
    <w:p w14:paraId="76272AC7" w14:textId="77777777" w:rsidR="000347EB" w:rsidRPr="000347EB" w:rsidRDefault="000347EB" w:rsidP="000347EB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7EB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(</w:t>
      </w:r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Activity </w:t>
      </w:r>
      <w:r w:rsidRPr="000347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7E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7E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7E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Activity</w:t>
      </w:r>
      <w:r w:rsidRPr="000347E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0347E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7A0FBEB" w14:textId="77777777" w:rsidR="000347EB" w:rsidRPr="000347EB" w:rsidRDefault="000347EB" w:rsidP="000347EB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7EB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347E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0347E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828176" w14:textId="21074ADF" w:rsidR="000347EB" w:rsidRPr="000347EB" w:rsidRDefault="000347EB" w:rsidP="000347EB">
      <w:pPr>
        <w:ind w:firstLine="709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0347E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7EB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0347E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>Activity</w:t>
      </w:r>
      <w:r w:rsidRPr="000347E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7EB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0347EB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08069E1D" w14:textId="2E588A73" w:rsidR="008F1F83" w:rsidRPr="000347EB" w:rsidRDefault="008F1F83" w:rsidP="00DB2F23">
      <w:pPr>
        <w:pStyle w:val="2"/>
      </w:pPr>
      <w:bookmarkStart w:id="22" w:name="_Toc120481139"/>
      <w:r>
        <w:t>Замена</w:t>
      </w:r>
      <w:r w:rsidRPr="000347EB">
        <w:t xml:space="preserve"> </w:t>
      </w:r>
      <w:r>
        <w:t>названий</w:t>
      </w:r>
      <w:r w:rsidRPr="000347EB">
        <w:t xml:space="preserve"> </w:t>
      </w:r>
      <w:r>
        <w:t>на</w:t>
      </w:r>
      <w:r w:rsidR="00784ED4" w:rsidRPr="000347EB">
        <w:t xml:space="preserve"> </w:t>
      </w:r>
      <w:r w:rsidR="00784ED4">
        <w:rPr>
          <w:lang w:val="en-US"/>
        </w:rPr>
        <w:t>id</w:t>
      </w:r>
      <w:bookmarkEnd w:id="22"/>
    </w:p>
    <w:p w14:paraId="0B9BE95D" w14:textId="5D2B0E0B" w:rsidR="008F1F83" w:rsidRDefault="008F1F83" w:rsidP="000347EB">
      <w:pPr>
        <w:spacing w:after="0"/>
        <w:ind w:firstLine="709"/>
        <w:jc w:val="both"/>
      </w:pPr>
      <w:r>
        <w:t>В таком случае проще создать новую таблицу с правильными не только данными, но и типами в столбцах, а потом вставить в неё результаты по</w:t>
      </w:r>
      <w:r w:rsidR="00784ED4">
        <w:t>добного</w:t>
      </w:r>
      <w:r>
        <w:t xml:space="preserve"> запроса</w:t>
      </w:r>
      <w:r w:rsidR="00973C3A">
        <w:t>:</w:t>
      </w:r>
    </w:p>
    <w:p w14:paraId="2F8C222F" w14:textId="27FCBD92" w:rsidR="008F1F83" w:rsidRPr="00973C3A" w:rsidRDefault="008F1F83" w:rsidP="006139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8F1F8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973C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F1F8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973C3A"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00"/>
          <w:sz w:val="19"/>
          <w:szCs w:val="19"/>
        </w:rPr>
        <w:t>новая</w:t>
      </w:r>
      <w:r w:rsidRPr="00973C3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таблица</w:t>
      </w:r>
      <w:r w:rsidRPr="00973C3A">
        <w:rPr>
          <w:rFonts w:ascii="Consolas" w:hAnsi="Consolas" w:cs="Consolas"/>
          <w:color w:val="000000"/>
          <w:sz w:val="19"/>
          <w:szCs w:val="19"/>
        </w:rPr>
        <w:t>*</w:t>
      </w:r>
      <w:r w:rsidRPr="00973C3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973C3A">
        <w:rPr>
          <w:rFonts w:ascii="Consolas" w:hAnsi="Consolas" w:cs="Consolas"/>
          <w:color w:val="808080"/>
          <w:sz w:val="19"/>
          <w:szCs w:val="19"/>
        </w:rPr>
        <w:t>(</w:t>
      </w:r>
      <w:r w:rsidR="00973C3A">
        <w:rPr>
          <w:rFonts w:ascii="Consolas" w:hAnsi="Consolas" w:cs="Consolas"/>
          <w:color w:val="000000"/>
          <w:sz w:val="19"/>
          <w:szCs w:val="19"/>
        </w:rPr>
        <w:t>*поля новой таблицы*</w:t>
      </w:r>
      <w:r w:rsidRPr="00973C3A">
        <w:rPr>
          <w:rFonts w:ascii="Consolas" w:hAnsi="Consolas" w:cs="Consolas"/>
          <w:color w:val="808080"/>
          <w:sz w:val="19"/>
          <w:szCs w:val="19"/>
        </w:rPr>
        <w:t>)</w:t>
      </w:r>
    </w:p>
    <w:p w14:paraId="2E082969" w14:textId="53F2C6E3" w:rsidR="008F1F83" w:rsidRPr="00973C3A" w:rsidRDefault="008F1F83" w:rsidP="006139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8F1F8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973C3A" w:rsidRPr="00973C3A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973C3A" w:rsidRPr="00973C3A">
        <w:rPr>
          <w:rFonts w:ascii="Consolas" w:hAnsi="Consolas" w:cs="Consolas"/>
          <w:color w:val="000000"/>
          <w:sz w:val="19"/>
          <w:szCs w:val="19"/>
        </w:rPr>
        <w:t>*</w:t>
      </w:r>
      <w:r w:rsidR="00973C3A">
        <w:rPr>
          <w:rFonts w:ascii="Consolas" w:hAnsi="Consolas" w:cs="Consolas"/>
          <w:color w:val="000000"/>
          <w:sz w:val="19"/>
          <w:szCs w:val="19"/>
        </w:rPr>
        <w:t>таблица</w:t>
      </w:r>
      <w:r w:rsidR="00973C3A" w:rsidRPr="00973C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73C3A">
        <w:rPr>
          <w:rFonts w:ascii="Consolas" w:hAnsi="Consolas" w:cs="Consolas"/>
          <w:color w:val="000000"/>
          <w:sz w:val="19"/>
          <w:szCs w:val="19"/>
        </w:rPr>
        <w:t>с</w:t>
      </w:r>
      <w:r w:rsidR="00973C3A" w:rsidRPr="00973C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73C3A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="00973C3A" w:rsidRPr="00973C3A">
        <w:rPr>
          <w:rFonts w:ascii="Consolas" w:hAnsi="Consolas" w:cs="Consolas"/>
          <w:color w:val="000000"/>
          <w:sz w:val="19"/>
          <w:szCs w:val="19"/>
        </w:rPr>
        <w:t>*</w:t>
      </w:r>
      <w:r w:rsidRPr="00973C3A">
        <w:rPr>
          <w:rFonts w:ascii="Consolas" w:hAnsi="Consolas" w:cs="Consolas"/>
          <w:color w:val="808080"/>
          <w:sz w:val="19"/>
          <w:szCs w:val="19"/>
        </w:rPr>
        <w:t>.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973C3A">
        <w:rPr>
          <w:rFonts w:ascii="Consolas" w:hAnsi="Consolas" w:cs="Consolas"/>
          <w:color w:val="808080"/>
          <w:sz w:val="19"/>
          <w:szCs w:val="19"/>
        </w:rPr>
        <w:t>,</w:t>
      </w:r>
      <w:r w:rsidRPr="00973C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73C3A" w:rsidRPr="00973C3A">
        <w:rPr>
          <w:rFonts w:ascii="Consolas" w:hAnsi="Consolas" w:cs="Consolas"/>
          <w:color w:val="000000"/>
          <w:sz w:val="19"/>
          <w:szCs w:val="19"/>
        </w:rPr>
        <w:t>*</w:t>
      </w:r>
      <w:r w:rsidR="00973C3A">
        <w:rPr>
          <w:rFonts w:ascii="Consolas" w:hAnsi="Consolas" w:cs="Consolas"/>
          <w:color w:val="000000"/>
          <w:sz w:val="19"/>
          <w:szCs w:val="19"/>
        </w:rPr>
        <w:t>старая таблица</w:t>
      </w:r>
      <w:r w:rsidR="00973C3A" w:rsidRPr="00973C3A">
        <w:rPr>
          <w:rFonts w:ascii="Consolas" w:hAnsi="Consolas" w:cs="Consolas"/>
          <w:color w:val="000000"/>
          <w:sz w:val="19"/>
          <w:szCs w:val="19"/>
        </w:rPr>
        <w:t>*</w:t>
      </w:r>
      <w:r w:rsidRPr="00973C3A">
        <w:rPr>
          <w:rFonts w:ascii="Consolas" w:hAnsi="Consolas" w:cs="Consolas"/>
          <w:color w:val="000000"/>
          <w:sz w:val="19"/>
          <w:szCs w:val="19"/>
        </w:rPr>
        <w:t>.</w:t>
      </w:r>
      <w:r w:rsidR="00973C3A" w:rsidRPr="00973C3A">
        <w:rPr>
          <w:rFonts w:ascii="Consolas" w:hAnsi="Consolas" w:cs="Consolas"/>
          <w:color w:val="000000"/>
          <w:sz w:val="19"/>
          <w:szCs w:val="19"/>
        </w:rPr>
        <w:t>*данные, которые переносятся*</w:t>
      </w:r>
    </w:p>
    <w:p w14:paraId="0A296DCD" w14:textId="05B1328D" w:rsidR="008F1F83" w:rsidRPr="00973C3A" w:rsidRDefault="008F1F83" w:rsidP="006139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8F1F8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C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73C3A">
        <w:rPr>
          <w:rFonts w:ascii="Consolas" w:hAnsi="Consolas" w:cs="Consolas"/>
          <w:color w:val="000000"/>
          <w:sz w:val="19"/>
          <w:szCs w:val="19"/>
        </w:rPr>
        <w:t>*старая таблица*</w:t>
      </w:r>
      <w:r w:rsidRPr="00973C3A">
        <w:rPr>
          <w:rFonts w:ascii="Consolas" w:hAnsi="Consolas" w:cs="Consolas"/>
          <w:color w:val="808080"/>
          <w:sz w:val="19"/>
          <w:szCs w:val="19"/>
        </w:rPr>
        <w:t>,</w:t>
      </w:r>
      <w:r w:rsidRPr="00973C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73C3A">
        <w:rPr>
          <w:rFonts w:ascii="Consolas" w:hAnsi="Consolas" w:cs="Consolas"/>
          <w:color w:val="000000"/>
          <w:sz w:val="19"/>
          <w:szCs w:val="19"/>
        </w:rPr>
        <w:t xml:space="preserve">*таблица с </w:t>
      </w:r>
      <w:r w:rsidR="00973C3A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="00973C3A" w:rsidRPr="00973C3A">
        <w:rPr>
          <w:rFonts w:ascii="Consolas" w:hAnsi="Consolas" w:cs="Consolas"/>
          <w:color w:val="000000"/>
          <w:sz w:val="19"/>
          <w:szCs w:val="19"/>
        </w:rPr>
        <w:t>*</w:t>
      </w:r>
    </w:p>
    <w:p w14:paraId="023DD1BE" w14:textId="18A409FE" w:rsidR="00973C3A" w:rsidRDefault="008F1F83" w:rsidP="006139A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8F1F8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73C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73C3A" w:rsidRPr="00973C3A">
        <w:rPr>
          <w:rFonts w:ascii="Consolas" w:hAnsi="Consolas" w:cs="Consolas"/>
          <w:color w:val="000000"/>
          <w:sz w:val="19"/>
          <w:szCs w:val="19"/>
        </w:rPr>
        <w:t>*</w:t>
      </w:r>
      <w:r w:rsidR="00973C3A">
        <w:rPr>
          <w:rFonts w:ascii="Consolas" w:hAnsi="Consolas" w:cs="Consolas"/>
          <w:color w:val="000000"/>
          <w:sz w:val="19"/>
          <w:szCs w:val="19"/>
        </w:rPr>
        <w:t xml:space="preserve">старая таблица*.*название* = *таблица с </w:t>
      </w:r>
      <w:r w:rsidR="00973C3A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="00973C3A" w:rsidRPr="00973C3A">
        <w:rPr>
          <w:rFonts w:ascii="Consolas" w:hAnsi="Consolas" w:cs="Consolas"/>
          <w:color w:val="000000"/>
          <w:sz w:val="19"/>
          <w:szCs w:val="19"/>
        </w:rPr>
        <w:t>*</w:t>
      </w:r>
      <w:r w:rsidR="00973C3A">
        <w:rPr>
          <w:rFonts w:ascii="Consolas" w:hAnsi="Consolas" w:cs="Consolas"/>
          <w:color w:val="000000"/>
          <w:sz w:val="19"/>
          <w:szCs w:val="19"/>
        </w:rPr>
        <w:t>.*название*</w:t>
      </w:r>
    </w:p>
    <w:p w14:paraId="46AC288A" w14:textId="16ABFA66" w:rsidR="008F1F83" w:rsidRPr="00973C3A" w:rsidRDefault="00973C3A" w:rsidP="000347EB">
      <w:pPr>
        <w:spacing w:after="0"/>
        <w:ind w:firstLine="708"/>
      </w:pPr>
      <w:r>
        <w:t>Пример для замены двух столбцов:</w:t>
      </w:r>
    </w:p>
    <w:p w14:paraId="623E9FCE" w14:textId="77777777" w:rsidR="008F1F83" w:rsidRPr="008F1F83" w:rsidRDefault="008F1F83" w:rsidP="006139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1F8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1F8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ClientService</w:t>
      </w:r>
      <w:proofErr w:type="spellEnd"/>
      <w:r w:rsidRPr="008F1F8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StartTime</w:t>
      </w:r>
      <w:proofErr w:type="spellEnd"/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ServiceID</w:t>
      </w:r>
      <w:proofErr w:type="spellEnd"/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8597C7" w14:textId="77777777" w:rsidR="008F1F83" w:rsidRPr="008F1F83" w:rsidRDefault="008F1F83" w:rsidP="006139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1F8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client_service_import</w:t>
      </w:r>
      <w:proofErr w:type="spellEnd"/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Начало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оказания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услуги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[Service]</w:t>
      </w:r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</w:p>
    <w:p w14:paraId="7B1C5D05" w14:textId="77777777" w:rsidR="008F1F83" w:rsidRPr="008F1F83" w:rsidRDefault="008F1F83" w:rsidP="006139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1F8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client_service_import</w:t>
      </w:r>
      <w:proofErr w:type="spellEnd"/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[Service]</w:t>
      </w:r>
    </w:p>
    <w:p w14:paraId="0A297DB5" w14:textId="77777777" w:rsidR="008F1F83" w:rsidRPr="008F1F83" w:rsidRDefault="008F1F83" w:rsidP="006139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1F8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client_service_import</w:t>
      </w:r>
      <w:proofErr w:type="spellEnd"/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LastName</w:t>
      </w:r>
      <w:proofErr w:type="spellEnd"/>
    </w:p>
    <w:p w14:paraId="61A45807" w14:textId="268D8F7F" w:rsidR="008F1F83" w:rsidRDefault="008F1F83" w:rsidP="006139A2">
      <w:pPr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client_service_import</w:t>
      </w:r>
      <w:proofErr w:type="spellEnd"/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Услуга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 xml:space="preserve"> [Service]</w:t>
      </w:r>
      <w:r w:rsidRPr="008F1F8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F1F83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</w:p>
    <w:p w14:paraId="1FC6D55A" w14:textId="1B4A7D0C" w:rsidR="003A6854" w:rsidRDefault="003A6854" w:rsidP="00DB2F23">
      <w:pPr>
        <w:pStyle w:val="2"/>
      </w:pPr>
      <w:bookmarkStart w:id="23" w:name="_Toc120481140"/>
      <w:r>
        <w:t>Перенос данных в существующую таблицу</w:t>
      </w:r>
      <w:bookmarkEnd w:id="23"/>
    </w:p>
    <w:p w14:paraId="0FC94135" w14:textId="27B56DB5" w:rsidR="003A6854" w:rsidRDefault="003A6854" w:rsidP="000347EB">
      <w:pPr>
        <w:spacing w:after="0"/>
        <w:ind w:firstLine="709"/>
        <w:jc w:val="both"/>
      </w:pPr>
      <w:r>
        <w:t>Этот запрос используется, например, когда были даны скрипт и данные для импорта, либо, если есть время/желание или так понятнее, можно так перенести в новые таблицы все данные.</w:t>
      </w:r>
    </w:p>
    <w:p w14:paraId="2AFE1D2B" w14:textId="5F82AC1E" w:rsidR="003A6854" w:rsidRPr="003A6854" w:rsidRDefault="003A6854" w:rsidP="006139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3A685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3A685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A685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3A6854"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00"/>
          <w:sz w:val="19"/>
          <w:szCs w:val="19"/>
        </w:rPr>
        <w:t>новая</w:t>
      </w:r>
      <w:r w:rsidRPr="003A6854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таблица</w:t>
      </w:r>
      <w:r w:rsidRPr="003A6854">
        <w:rPr>
          <w:rFonts w:ascii="Consolas" w:hAnsi="Consolas" w:cs="Consolas"/>
          <w:color w:val="000000"/>
          <w:sz w:val="19"/>
          <w:szCs w:val="19"/>
        </w:rPr>
        <w:t>*</w:t>
      </w:r>
      <w:r w:rsidRPr="003A6854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3A6854"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*поля таблицы*</w:t>
      </w:r>
      <w:r w:rsidRPr="003A6854">
        <w:rPr>
          <w:rFonts w:ascii="Consolas" w:hAnsi="Consolas" w:cs="Consolas"/>
          <w:color w:val="808080"/>
          <w:sz w:val="19"/>
          <w:szCs w:val="19"/>
        </w:rPr>
        <w:t>)</w:t>
      </w:r>
    </w:p>
    <w:p w14:paraId="7C7D50C4" w14:textId="219791FB" w:rsidR="003A6854" w:rsidRDefault="003A6854" w:rsidP="006139A2">
      <w:pPr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7406A" w:rsidRPr="003A6854">
        <w:rPr>
          <w:rFonts w:ascii="Consolas" w:hAnsi="Consolas" w:cs="Consolas"/>
          <w:color w:val="808080"/>
          <w:sz w:val="19"/>
          <w:szCs w:val="19"/>
        </w:rPr>
        <w:t>(</w:t>
      </w:r>
      <w:r w:rsidR="0007406A">
        <w:rPr>
          <w:rFonts w:ascii="Consolas" w:hAnsi="Consolas" w:cs="Consolas"/>
          <w:color w:val="000000"/>
          <w:sz w:val="19"/>
          <w:szCs w:val="19"/>
        </w:rPr>
        <w:t>*соответствующие поля таблицы*</w:t>
      </w:r>
      <w:r w:rsidR="0007406A" w:rsidRPr="003A6854"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*таблица с импортом*</w:t>
      </w:r>
    </w:p>
    <w:p w14:paraId="73DC7CD2" w14:textId="27F196B8" w:rsidR="003A6854" w:rsidRPr="00784ED4" w:rsidRDefault="003A6854" w:rsidP="000347EB">
      <w:pPr>
        <w:spacing w:after="0"/>
        <w:ind w:firstLine="708"/>
        <w:rPr>
          <w:lang w:val="en-US"/>
        </w:rPr>
      </w:pPr>
      <w:r>
        <w:t>Пример</w:t>
      </w:r>
      <w:r w:rsidRPr="00784ED4">
        <w:rPr>
          <w:lang w:val="en-US"/>
        </w:rPr>
        <w:t xml:space="preserve"> </w:t>
      </w:r>
      <w:r>
        <w:t>вставки</w:t>
      </w:r>
      <w:r w:rsidRPr="00784ED4">
        <w:rPr>
          <w:lang w:val="en-US"/>
        </w:rPr>
        <w:t>:</w:t>
      </w:r>
    </w:p>
    <w:p w14:paraId="4CECF422" w14:textId="746EB8FE" w:rsidR="003A6854" w:rsidRPr="003A6854" w:rsidRDefault="003A6854" w:rsidP="006139A2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685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3A68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A685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3A6854">
        <w:rPr>
          <w:rFonts w:ascii="Consolas" w:hAnsi="Consolas" w:cs="Consolas"/>
          <w:color w:val="000000"/>
          <w:sz w:val="19"/>
          <w:szCs w:val="19"/>
          <w:lang w:val="en-US"/>
        </w:rPr>
        <w:t xml:space="preserve"> [Service]</w:t>
      </w:r>
      <w:r w:rsidRPr="003A685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A685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A6854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r w:rsidRPr="003A6854">
        <w:rPr>
          <w:rFonts w:ascii="Consolas" w:hAnsi="Consolas" w:cs="Consolas"/>
          <w:color w:val="808080"/>
          <w:sz w:val="19"/>
          <w:szCs w:val="19"/>
          <w:lang w:val="en-US"/>
        </w:rPr>
        <w:t xml:space="preserve">, </w:t>
      </w:r>
      <w:proofErr w:type="spellStart"/>
      <w:r w:rsidRPr="003A6854">
        <w:rPr>
          <w:rFonts w:ascii="Consolas" w:hAnsi="Consolas" w:cs="Consolas"/>
          <w:color w:val="000000"/>
          <w:sz w:val="19"/>
          <w:szCs w:val="19"/>
          <w:lang w:val="en-US"/>
        </w:rPr>
        <w:t>DurationInSeconds</w:t>
      </w:r>
      <w:proofErr w:type="spellEnd"/>
      <w:r w:rsidRPr="003A6854">
        <w:rPr>
          <w:rFonts w:ascii="Consolas" w:hAnsi="Consolas" w:cs="Consolas"/>
          <w:color w:val="808080"/>
          <w:sz w:val="19"/>
          <w:szCs w:val="19"/>
          <w:lang w:val="en-US"/>
        </w:rPr>
        <w:t xml:space="preserve">, </w:t>
      </w:r>
      <w:r w:rsidRPr="003A6854">
        <w:rPr>
          <w:rFonts w:ascii="Consolas" w:hAnsi="Consolas" w:cs="Consolas"/>
          <w:color w:val="000000"/>
          <w:sz w:val="19"/>
          <w:szCs w:val="19"/>
          <w:lang w:val="en-US"/>
        </w:rPr>
        <w:t>Cost</w:t>
      </w:r>
      <w:r w:rsidRPr="003A6854">
        <w:rPr>
          <w:rFonts w:ascii="Consolas" w:hAnsi="Consolas" w:cs="Consolas"/>
          <w:color w:val="808080"/>
          <w:sz w:val="19"/>
          <w:szCs w:val="19"/>
          <w:lang w:val="en-US"/>
        </w:rPr>
        <w:t xml:space="preserve">, </w:t>
      </w:r>
      <w:r w:rsidRPr="003A6854">
        <w:rPr>
          <w:rFonts w:ascii="Consolas" w:hAnsi="Consolas" w:cs="Consolas"/>
          <w:color w:val="000000"/>
          <w:sz w:val="19"/>
          <w:szCs w:val="19"/>
          <w:lang w:val="en-US"/>
        </w:rPr>
        <w:t>Discount</w:t>
      </w:r>
      <w:r w:rsidRPr="003A685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FF85F0" w14:textId="00C03E91" w:rsidR="003A6854" w:rsidRDefault="003A6854" w:rsidP="006139A2">
      <w:pPr>
        <w:ind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4E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84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4ED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784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4ED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84ED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4ED4">
        <w:rPr>
          <w:rFonts w:ascii="Consolas" w:hAnsi="Consolas" w:cs="Consolas"/>
          <w:color w:val="000000"/>
          <w:sz w:val="19"/>
          <w:szCs w:val="19"/>
          <w:lang w:val="en-US"/>
        </w:rPr>
        <w:t>service_b_import</w:t>
      </w:r>
      <w:proofErr w:type="spellEnd"/>
    </w:p>
    <w:p w14:paraId="5D5E242F" w14:textId="120DF2D9" w:rsidR="0007406A" w:rsidRPr="00C14D14" w:rsidRDefault="0007406A" w:rsidP="00DB2F23">
      <w:pPr>
        <w:pStyle w:val="2"/>
        <w:rPr>
          <w:lang w:val="en-US"/>
        </w:rPr>
      </w:pPr>
      <w:bookmarkStart w:id="24" w:name="_Toc120481141"/>
      <w:r>
        <w:t>Добавление</w:t>
      </w:r>
      <w:r w:rsidRPr="00C14D14">
        <w:rPr>
          <w:lang w:val="en-US"/>
        </w:rPr>
        <w:t xml:space="preserve"> </w:t>
      </w:r>
      <w:r>
        <w:t>внешнего</w:t>
      </w:r>
      <w:r w:rsidRPr="00C14D14">
        <w:rPr>
          <w:lang w:val="en-US"/>
        </w:rPr>
        <w:t xml:space="preserve"> </w:t>
      </w:r>
      <w:r>
        <w:t>ключа</w:t>
      </w:r>
      <w:bookmarkEnd w:id="24"/>
    </w:p>
    <w:p w14:paraId="174A8658" w14:textId="6AB7BF25" w:rsidR="001062C6" w:rsidRDefault="001062C6" w:rsidP="000347EB">
      <w:pPr>
        <w:spacing w:after="0"/>
        <w:ind w:firstLine="709"/>
        <w:jc w:val="both"/>
      </w:pPr>
      <w:r w:rsidRPr="00B504EB">
        <w:rPr>
          <w:b/>
        </w:rPr>
        <w:t>При создании таблицы</w:t>
      </w:r>
      <w:r>
        <w:t xml:space="preserve"> можно </w:t>
      </w:r>
      <w:r w:rsidR="00B504EB">
        <w:t>воспользоваться такой записью (максимально короткая для экономии времени:</w:t>
      </w:r>
    </w:p>
    <w:p w14:paraId="262CE08F" w14:textId="11B16306" w:rsidR="00B504EB" w:rsidRPr="00B504EB" w:rsidRDefault="00B504EB" w:rsidP="006139A2">
      <w:pPr>
        <w:ind w:firstLine="709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*Название поля*</w:t>
      </w:r>
      <w:r w:rsidRPr="00B504E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*тип*</w:t>
      </w:r>
      <w:r w:rsidRPr="00B504E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04E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B504EB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*другая таблица*</w:t>
      </w:r>
      <w:r w:rsidRPr="00B504EB"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*название</w:t>
      </w:r>
      <w:r w:rsidRPr="001062C6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столбца</w:t>
      </w:r>
      <w:r w:rsidRPr="001062C6">
        <w:rPr>
          <w:rFonts w:ascii="Consolas" w:hAnsi="Consolas" w:cs="Consolas"/>
          <w:color w:val="000000"/>
          <w:sz w:val="19"/>
          <w:szCs w:val="19"/>
        </w:rPr>
        <w:t>*</w:t>
      </w:r>
      <w:r w:rsidRPr="001062C6"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42470D3" w14:textId="023B37B6" w:rsidR="00B504EB" w:rsidRPr="004D24FF" w:rsidRDefault="00B504EB" w:rsidP="000347EB">
      <w:pPr>
        <w:spacing w:after="0"/>
        <w:ind w:firstLine="709"/>
        <w:jc w:val="both"/>
        <w:rPr>
          <w:lang w:val="en-US"/>
        </w:rPr>
      </w:pPr>
      <w:r>
        <w:t>Например</w:t>
      </w:r>
      <w:r w:rsidRPr="004D24FF">
        <w:rPr>
          <w:lang w:val="en-US"/>
        </w:rPr>
        <w:t>,</w:t>
      </w:r>
    </w:p>
    <w:p w14:paraId="13919520" w14:textId="665D59A6" w:rsidR="001062C6" w:rsidRPr="00B504EB" w:rsidRDefault="00B504EB" w:rsidP="006139A2">
      <w:pPr>
        <w:ind w:firstLine="709"/>
        <w:jc w:val="both"/>
        <w:rPr>
          <w:lang w:val="en-US"/>
        </w:rPr>
      </w:pPr>
      <w:proofErr w:type="spellStart"/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>ParticipantID</w:t>
      </w:r>
      <w:proofErr w:type="spellEnd"/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04E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04EB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04EB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504E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 xml:space="preserve"> [User]</w:t>
      </w:r>
      <w:r w:rsidRPr="00B504E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504EB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r w:rsidRPr="00B504E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CC8591" w14:textId="211090D9" w:rsidR="0007406A" w:rsidRPr="001062C6" w:rsidRDefault="001062C6" w:rsidP="000347EB">
      <w:pPr>
        <w:spacing w:after="0"/>
        <w:ind w:firstLine="709"/>
        <w:jc w:val="both"/>
        <w:rPr>
          <w:rFonts w:ascii="Consolas" w:hAnsi="Consolas" w:cs="Consolas"/>
          <w:color w:val="0000FF"/>
          <w:sz w:val="19"/>
          <w:szCs w:val="19"/>
        </w:rPr>
      </w:pPr>
      <w:r>
        <w:t xml:space="preserve">Добавление внешнего ключа </w:t>
      </w:r>
      <w:r w:rsidRPr="00B504EB">
        <w:rPr>
          <w:b/>
        </w:rPr>
        <w:t>к существующей таблице</w:t>
      </w:r>
      <w:r>
        <w:t xml:space="preserve"> делается через команду </w:t>
      </w: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3849B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1232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10468008" w14:textId="2A5E2794" w:rsidR="001062C6" w:rsidRPr="004D24FF" w:rsidRDefault="001062C6" w:rsidP="001062C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1062C6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4D24F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62C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D24FF"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4D24FF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таблицы</w:t>
      </w:r>
      <w:r w:rsidRPr="004D24FF">
        <w:rPr>
          <w:rFonts w:ascii="Consolas" w:hAnsi="Consolas" w:cs="Consolas"/>
          <w:color w:val="000000"/>
          <w:sz w:val="19"/>
          <w:szCs w:val="19"/>
        </w:rPr>
        <w:t xml:space="preserve">* </w:t>
      </w:r>
    </w:p>
    <w:p w14:paraId="5FB882A4" w14:textId="4974C42A" w:rsidR="001062C6" w:rsidRPr="001062C6" w:rsidRDefault="001062C6" w:rsidP="001062C6">
      <w:pPr>
        <w:ind w:firstLine="709"/>
        <w:jc w:val="both"/>
        <w:rPr>
          <w:rFonts w:ascii="Consolas" w:hAnsi="Consolas" w:cs="Consolas"/>
          <w:color w:val="808080"/>
          <w:sz w:val="19"/>
          <w:szCs w:val="19"/>
        </w:rPr>
      </w:pPr>
      <w:r w:rsidRPr="001062C6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1062C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62C6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1062C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062C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062C6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1062C6"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1062C6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столбца</w:t>
      </w:r>
      <w:r w:rsidRPr="001062C6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1062C6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062C6"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000000"/>
          <w:sz w:val="19"/>
          <w:szCs w:val="19"/>
        </w:rPr>
        <w:t>другая</w:t>
      </w:r>
      <w:r w:rsidRPr="001062C6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таблица</w:t>
      </w:r>
      <w:r w:rsidRPr="001062C6">
        <w:rPr>
          <w:rFonts w:ascii="Consolas" w:hAnsi="Consolas" w:cs="Consolas"/>
          <w:color w:val="000000"/>
          <w:sz w:val="19"/>
          <w:szCs w:val="19"/>
        </w:rPr>
        <w:t>*</w:t>
      </w:r>
      <w:r w:rsidRPr="001062C6">
        <w:rPr>
          <w:rFonts w:ascii="Consolas" w:hAnsi="Consolas" w:cs="Consolas"/>
          <w:color w:val="808080"/>
          <w:sz w:val="19"/>
          <w:szCs w:val="19"/>
        </w:rPr>
        <w:t>(</w:t>
      </w:r>
      <w:r w:rsidRPr="001062C6">
        <w:rPr>
          <w:rFonts w:ascii="Consolas" w:hAnsi="Consolas" w:cs="Consolas"/>
          <w:color w:val="00000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1062C6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столбца</w:t>
      </w:r>
      <w:r w:rsidRPr="001062C6">
        <w:rPr>
          <w:rFonts w:ascii="Consolas" w:hAnsi="Consolas" w:cs="Consolas"/>
          <w:color w:val="000000"/>
          <w:sz w:val="19"/>
          <w:szCs w:val="19"/>
        </w:rPr>
        <w:t>*</w:t>
      </w:r>
      <w:r w:rsidRPr="001062C6">
        <w:rPr>
          <w:rFonts w:ascii="Consolas" w:hAnsi="Consolas" w:cs="Consolas"/>
          <w:color w:val="808080"/>
          <w:sz w:val="19"/>
          <w:szCs w:val="19"/>
        </w:rPr>
        <w:t>)</w:t>
      </w:r>
    </w:p>
    <w:p w14:paraId="3A16B27C" w14:textId="1BFE0768" w:rsidR="001062C6" w:rsidRPr="004D24FF" w:rsidRDefault="001062C6" w:rsidP="000347EB">
      <w:pPr>
        <w:spacing w:after="0"/>
        <w:ind w:firstLine="709"/>
        <w:jc w:val="both"/>
        <w:rPr>
          <w:lang w:val="en-US"/>
        </w:rPr>
      </w:pPr>
      <w:r>
        <w:t>Пример</w:t>
      </w:r>
      <w:r w:rsidRPr="004D24FF">
        <w:rPr>
          <w:lang w:val="en-US"/>
        </w:rPr>
        <w:t>:</w:t>
      </w:r>
    </w:p>
    <w:p w14:paraId="6B0ABD12" w14:textId="77777777" w:rsidR="001062C6" w:rsidRPr="001062C6" w:rsidRDefault="001062C6" w:rsidP="001062C6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2C6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106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62C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06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Invoice </w:t>
      </w:r>
    </w:p>
    <w:p w14:paraId="5CC9B0BC" w14:textId="7FB8249F" w:rsidR="00F629F5" w:rsidRPr="00F629F5" w:rsidRDefault="001062C6" w:rsidP="00F629F5">
      <w:pPr>
        <w:ind w:firstLine="709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062C6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106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62C6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106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62C6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1062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062C6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1062C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6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062C6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1062C6">
        <w:rPr>
          <w:rFonts w:ascii="Consolas" w:hAnsi="Consolas" w:cs="Consolas"/>
          <w:color w:val="000000"/>
          <w:sz w:val="19"/>
          <w:szCs w:val="19"/>
          <w:lang w:val="en-US"/>
        </w:rPr>
        <w:t xml:space="preserve"> Customer</w:t>
      </w:r>
      <w:r w:rsidRPr="001062C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062C6">
        <w:rPr>
          <w:rFonts w:ascii="Consolas" w:hAnsi="Consolas" w:cs="Consolas"/>
          <w:color w:val="000000"/>
          <w:sz w:val="19"/>
          <w:szCs w:val="19"/>
          <w:lang w:val="en-US"/>
        </w:rPr>
        <w:t>CustomerID</w:t>
      </w:r>
      <w:proofErr w:type="spellEnd"/>
      <w:r w:rsidRPr="001062C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134CF61" w14:textId="23C98E6F" w:rsidR="000D54E6" w:rsidRPr="00F629F5" w:rsidRDefault="002E5717" w:rsidP="006139A2">
      <w:pPr>
        <w:pStyle w:val="1"/>
      </w:pPr>
      <w:bookmarkStart w:id="25" w:name="_Toc120481142"/>
      <w:r w:rsidRPr="006139A2">
        <w:t>Код</w:t>
      </w:r>
      <w:r w:rsidRPr="00F629F5">
        <w:t xml:space="preserve"> </w:t>
      </w:r>
      <w:r w:rsidRPr="006139A2">
        <w:t>в</w:t>
      </w:r>
      <w:r w:rsidRPr="00F629F5">
        <w:t xml:space="preserve"> </w:t>
      </w:r>
      <w:r w:rsidRPr="00580118">
        <w:rPr>
          <w:lang w:val="en-US"/>
        </w:rPr>
        <w:t>Visual</w:t>
      </w:r>
      <w:r w:rsidRPr="00F629F5">
        <w:t xml:space="preserve"> </w:t>
      </w:r>
      <w:r w:rsidRPr="00580118">
        <w:rPr>
          <w:lang w:val="en-US"/>
        </w:rPr>
        <w:t>Studio</w:t>
      </w:r>
      <w:r w:rsidRPr="00F629F5">
        <w:t>:</w:t>
      </w:r>
      <w:bookmarkEnd w:id="25"/>
    </w:p>
    <w:p w14:paraId="61DA9F96" w14:textId="7D8A91B0" w:rsidR="002E5717" w:rsidRDefault="002E5717" w:rsidP="006139A2">
      <w:pPr>
        <w:ind w:firstLine="709"/>
        <w:jc w:val="both"/>
      </w:pPr>
      <w:r>
        <w:t xml:space="preserve">Все функции приведены для </w:t>
      </w:r>
      <w:r w:rsidRPr="00E85454">
        <w:rPr>
          <w:b/>
          <w:lang w:val="en-US"/>
        </w:rPr>
        <w:t>WinForms</w:t>
      </w:r>
      <w:r w:rsidRPr="00E85454">
        <w:rPr>
          <w:b/>
        </w:rPr>
        <w:t xml:space="preserve"> без </w:t>
      </w:r>
      <w:r w:rsidRPr="00E85454">
        <w:rPr>
          <w:b/>
          <w:lang w:val="en-US"/>
        </w:rPr>
        <w:t>LINQ</w:t>
      </w:r>
      <w:r>
        <w:t>, потому что это самый очевидный</w:t>
      </w:r>
      <w:r w:rsidR="00E85454">
        <w:t xml:space="preserve"> и прямолинейный</w:t>
      </w:r>
      <w:r>
        <w:t xml:space="preserve"> вариант, ради которого обычно много думать не надо.</w:t>
      </w:r>
    </w:p>
    <w:p w14:paraId="12EF492F" w14:textId="246035A0" w:rsidR="00927D8F" w:rsidRDefault="00927D8F" w:rsidP="00DB2F23">
      <w:pPr>
        <w:pStyle w:val="2"/>
      </w:pPr>
      <w:bookmarkStart w:id="26" w:name="_Toc120481143"/>
      <w:r>
        <w:t>Разделение кода по папкам</w:t>
      </w:r>
      <w:bookmarkEnd w:id="26"/>
    </w:p>
    <w:p w14:paraId="30DD0ABD" w14:textId="44AD207A" w:rsidR="00525926" w:rsidRDefault="00AE3E3C" w:rsidP="006139A2">
      <w:pPr>
        <w:ind w:firstLine="709"/>
        <w:jc w:val="both"/>
      </w:pPr>
      <w:r>
        <w:t xml:space="preserve">Не знаю, сколько конкретно это дает баллов, но это может быть полезно в том числе и просто для написания кода. </w:t>
      </w:r>
      <w:r w:rsidR="006139A2">
        <w:t xml:space="preserve">Как только вы создали проект, сделайте 3 папки: </w:t>
      </w:r>
      <w:r w:rsidR="006139A2" w:rsidRPr="006139A2">
        <w:rPr>
          <w:b/>
          <w:lang w:val="en-US"/>
        </w:rPr>
        <w:t>CLASSES</w:t>
      </w:r>
      <w:r w:rsidR="006139A2" w:rsidRPr="006139A2">
        <w:rPr>
          <w:b/>
        </w:rPr>
        <w:t xml:space="preserve">, </w:t>
      </w:r>
      <w:r w:rsidR="006139A2" w:rsidRPr="006139A2">
        <w:rPr>
          <w:b/>
          <w:lang w:val="en-US"/>
        </w:rPr>
        <w:t>FORMS</w:t>
      </w:r>
      <w:r w:rsidR="006139A2" w:rsidRPr="006139A2">
        <w:t xml:space="preserve"> </w:t>
      </w:r>
      <w:r w:rsidR="006139A2">
        <w:t xml:space="preserve">и </w:t>
      </w:r>
      <w:r w:rsidR="006139A2" w:rsidRPr="006139A2">
        <w:rPr>
          <w:b/>
          <w:lang w:val="en-US"/>
        </w:rPr>
        <w:t>UTILS</w:t>
      </w:r>
      <w:r w:rsidR="006139A2" w:rsidRPr="006139A2">
        <w:t xml:space="preserve">. </w:t>
      </w:r>
      <w:r w:rsidR="006139A2">
        <w:t>В первой будут лежать классы по сущностям из БД, во второй все формы, в третьей строка подключения и, если вы его делаете, класс со всеми запросами.</w:t>
      </w:r>
    </w:p>
    <w:p w14:paraId="40C3B9C5" w14:textId="6E480897" w:rsidR="006139A2" w:rsidRDefault="006139A2" w:rsidP="006139A2">
      <w:pPr>
        <w:ind w:firstLine="709"/>
        <w:jc w:val="center"/>
      </w:pPr>
      <w:r w:rsidRPr="006139A2">
        <w:rPr>
          <w:noProof/>
        </w:rPr>
        <w:lastRenderedPageBreak/>
        <w:drawing>
          <wp:inline distT="0" distB="0" distL="0" distR="0" wp14:anchorId="618E1A61" wp14:editId="2396EEDB">
            <wp:extent cx="1810003" cy="1752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2237" w14:textId="0D9DF262" w:rsidR="006139A2" w:rsidRDefault="006139A2" w:rsidP="006139A2">
      <w:pPr>
        <w:ind w:firstLine="709"/>
        <w:jc w:val="both"/>
      </w:pPr>
      <w:r>
        <w:t xml:space="preserve">Чтобы обратиться к классу в папке из другого места, можно написать </w:t>
      </w:r>
      <w:r w:rsidRPr="006139A2">
        <w:rPr>
          <w:b/>
        </w:rPr>
        <w:t>*название папки</w:t>
      </w:r>
      <w:proofErr w:type="gramStart"/>
      <w:r w:rsidRPr="006139A2">
        <w:rPr>
          <w:b/>
        </w:rPr>
        <w:t>*.*</w:t>
      </w:r>
      <w:proofErr w:type="gramEnd"/>
      <w:r w:rsidRPr="006139A2">
        <w:rPr>
          <w:b/>
        </w:rPr>
        <w:t>название класса*</w:t>
      </w:r>
      <w:r>
        <w:t xml:space="preserve"> или </w:t>
      </w:r>
      <w:r w:rsidRPr="006139A2">
        <w:rPr>
          <w:b/>
          <w:lang w:val="en-US"/>
        </w:rPr>
        <w:t>using</w:t>
      </w:r>
      <w:r w:rsidRPr="006139A2">
        <w:rPr>
          <w:b/>
        </w:rPr>
        <w:t xml:space="preserve"> *название проекта*.*название папки*</w:t>
      </w:r>
      <w:r>
        <w:t xml:space="preserve">. </w:t>
      </w:r>
    </w:p>
    <w:p w14:paraId="060E3C67" w14:textId="151E33BA" w:rsidR="006139A2" w:rsidRPr="006139A2" w:rsidRDefault="006139A2" w:rsidP="006139A2">
      <w:pPr>
        <w:ind w:firstLine="709"/>
        <w:jc w:val="both"/>
        <w:rPr>
          <w:lang w:val="en-US"/>
        </w:rPr>
      </w:pPr>
      <w:r>
        <w:t>Примеры</w:t>
      </w:r>
      <w:r w:rsidRPr="006139A2">
        <w:rPr>
          <w:lang w:val="en-US"/>
        </w:rPr>
        <w:t>:</w:t>
      </w:r>
    </w:p>
    <w:p w14:paraId="09AE0606" w14:textId="048C4ACC" w:rsidR="006139A2" w:rsidRPr="006139A2" w:rsidRDefault="006139A2" w:rsidP="006139A2">
      <w:pPr>
        <w:ind w:firstLine="709"/>
        <w:jc w:val="both"/>
        <w:rPr>
          <w:lang w:val="en-US"/>
        </w:rPr>
      </w:pPr>
      <w:r w:rsidRPr="006139A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613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39A2">
        <w:rPr>
          <w:rFonts w:ascii="Cascadia Mono" w:hAnsi="Cascadia Mono" w:cs="Cascadia Mono"/>
          <w:color w:val="000000"/>
          <w:sz w:val="19"/>
          <w:szCs w:val="19"/>
          <w:lang w:val="en-US"/>
        </w:rPr>
        <w:t>CLASSES.Task</w:t>
      </w:r>
      <w:proofErr w:type="spellEnd"/>
      <w:r w:rsidRPr="00613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39A2">
        <w:rPr>
          <w:rFonts w:ascii="Cascadia Mono" w:hAnsi="Cascadia Mono" w:cs="Cascadia Mono"/>
          <w:color w:val="000000"/>
          <w:sz w:val="19"/>
          <w:szCs w:val="19"/>
          <w:lang w:val="en-US"/>
        </w:rPr>
        <w:t>selectedTask</w:t>
      </w:r>
      <w:proofErr w:type="spellEnd"/>
      <w:r w:rsidRPr="006139A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139A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6139A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BA70C" w14:textId="74482586" w:rsidR="006139A2" w:rsidRPr="006139A2" w:rsidRDefault="006139A2" w:rsidP="006139A2">
      <w:pPr>
        <w:ind w:firstLine="709"/>
        <w:jc w:val="both"/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demo4.UTILS;</w:t>
      </w:r>
    </w:p>
    <w:p w14:paraId="3570963D" w14:textId="3EA0534E" w:rsidR="0007406A" w:rsidRDefault="0007406A" w:rsidP="00DB2F23">
      <w:pPr>
        <w:pStyle w:val="2"/>
      </w:pPr>
      <w:bookmarkStart w:id="27" w:name="_Toc120481144"/>
      <w:r>
        <w:t>Создание</w:t>
      </w:r>
      <w:r w:rsidR="00927D8F">
        <w:t xml:space="preserve"> класса со</w:t>
      </w:r>
      <w:r>
        <w:t xml:space="preserve"> строк</w:t>
      </w:r>
      <w:r w:rsidR="00927D8F">
        <w:t>ой подключения</w:t>
      </w:r>
      <w:bookmarkEnd w:id="27"/>
    </w:p>
    <w:p w14:paraId="17023367" w14:textId="0416FD5A" w:rsidR="00525926" w:rsidRDefault="007E659E" w:rsidP="006139A2">
      <w:pPr>
        <w:ind w:firstLine="709"/>
        <w:jc w:val="both"/>
      </w:pPr>
      <w:r>
        <w:t xml:space="preserve">Этот класс делается в папке </w:t>
      </w:r>
      <w:r>
        <w:rPr>
          <w:lang w:val="en-US"/>
        </w:rPr>
        <w:t>UTILS</w:t>
      </w:r>
      <w:r>
        <w:t xml:space="preserve">. Формально, он состоит из одной публичной </w:t>
      </w:r>
      <w:r w:rsidR="00940DA7">
        <w:t xml:space="preserve">статичной </w:t>
      </w:r>
      <w:r>
        <w:t xml:space="preserve">переменной, в которой лежит строка подключения к вашей БД. Не забывайте, что названия должны отражать суть. </w:t>
      </w:r>
    </w:p>
    <w:p w14:paraId="788C3F4D" w14:textId="31BDE453" w:rsidR="007E659E" w:rsidRPr="00940DA7" w:rsidRDefault="007E659E" w:rsidP="00940DA7">
      <w:pPr>
        <w:pStyle w:val="3"/>
      </w:pPr>
      <w:bookmarkStart w:id="28" w:name="_Toc120481145"/>
      <w:r w:rsidRPr="00940DA7">
        <w:t>Как</w:t>
      </w:r>
      <w:r w:rsidR="00940DA7" w:rsidRPr="00940DA7">
        <w:t xml:space="preserve"> быстро</w:t>
      </w:r>
      <w:r w:rsidRPr="00940DA7">
        <w:t xml:space="preserve"> получить строку подключения:</w:t>
      </w:r>
      <w:bookmarkEnd w:id="28"/>
    </w:p>
    <w:p w14:paraId="796AD633" w14:textId="0D88F5C6" w:rsidR="00940DA7" w:rsidRDefault="00940DA7" w:rsidP="00F7658D">
      <w:pPr>
        <w:spacing w:after="0"/>
        <w:ind w:firstLine="709"/>
        <w:jc w:val="both"/>
      </w:pPr>
      <w:r>
        <w:t>Найти «добавить новый источник данных». Если слева сбоку нет вкладки «Источники данных», можно найти сверху во вкладке «Проект»</w:t>
      </w:r>
    </w:p>
    <w:p w14:paraId="0895EE39" w14:textId="522B0DE3" w:rsidR="00940DA7" w:rsidRDefault="00940DA7" w:rsidP="00940DA7">
      <w:pPr>
        <w:jc w:val="center"/>
      </w:pPr>
      <w:r w:rsidRPr="00940DA7">
        <w:rPr>
          <w:noProof/>
        </w:rPr>
        <w:drawing>
          <wp:inline distT="0" distB="0" distL="0" distR="0" wp14:anchorId="5387288E" wp14:editId="2CFFF92F">
            <wp:extent cx="4390765" cy="120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9050"/>
                    <a:stretch/>
                  </pic:blipFill>
                  <pic:spPr bwMode="auto">
                    <a:xfrm>
                      <a:off x="0" y="0"/>
                      <a:ext cx="4403927" cy="121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C4298" w14:textId="03AB8B9B" w:rsidR="00940DA7" w:rsidRDefault="00940DA7" w:rsidP="00940DA7">
      <w:pPr>
        <w:jc w:val="center"/>
      </w:pPr>
      <w:r w:rsidRPr="00940DA7">
        <w:rPr>
          <w:noProof/>
        </w:rPr>
        <w:drawing>
          <wp:inline distT="0" distB="0" distL="0" distR="0" wp14:anchorId="5C87D295" wp14:editId="763A7818">
            <wp:extent cx="3961589" cy="3071873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7804" cy="30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24AB" w14:textId="27D66C7F" w:rsidR="00940DA7" w:rsidRDefault="00940DA7" w:rsidP="00940DA7">
      <w:pPr>
        <w:jc w:val="center"/>
      </w:pPr>
      <w:r w:rsidRPr="00940DA7">
        <w:rPr>
          <w:noProof/>
        </w:rPr>
        <w:lastRenderedPageBreak/>
        <w:drawing>
          <wp:inline distT="0" distB="0" distL="0" distR="0" wp14:anchorId="4C50C965" wp14:editId="24D7583E">
            <wp:extent cx="3981450" cy="3079612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8743" cy="30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2343" w14:textId="2376386E" w:rsidR="00940DA7" w:rsidRPr="00940DA7" w:rsidRDefault="00940DA7" w:rsidP="00F7658D">
      <w:pPr>
        <w:spacing w:after="0"/>
        <w:ind w:firstLine="708"/>
      </w:pPr>
      <w:r>
        <w:t xml:space="preserve">Если в списке не будет необходимой базы данных, нажать «Создать подключение…», в появившемся окне ввести имя сервера (на </w:t>
      </w:r>
      <w:proofErr w:type="spellStart"/>
      <w:r>
        <w:t>демо</w:t>
      </w:r>
      <w:proofErr w:type="spellEnd"/>
      <w:r>
        <w:t xml:space="preserve"> </w:t>
      </w:r>
      <w:r>
        <w:rPr>
          <w:lang w:val="en-US"/>
        </w:rPr>
        <w:t>localhost</w:t>
      </w:r>
      <w:r w:rsidRPr="00940DA7">
        <w:t xml:space="preserve"> </w:t>
      </w:r>
      <w:r>
        <w:t>не сработает, скрины сделаны на домашнем компьютере) и выбрать/ввести имя БД. Не забудьте проверить подключение. Если проверка не проходит, значит неправильно написано имя сервера.</w:t>
      </w:r>
    </w:p>
    <w:p w14:paraId="765E5450" w14:textId="66AE2DA7" w:rsidR="00940DA7" w:rsidRDefault="00940DA7" w:rsidP="00940DA7">
      <w:pPr>
        <w:jc w:val="center"/>
        <w:rPr>
          <w:lang w:val="en-US"/>
        </w:rPr>
      </w:pPr>
      <w:r w:rsidRPr="00940DA7">
        <w:rPr>
          <w:noProof/>
          <w:lang w:val="en-US"/>
        </w:rPr>
        <w:drawing>
          <wp:inline distT="0" distB="0" distL="0" distR="0" wp14:anchorId="6A741BA6" wp14:editId="5A6AEB1E">
            <wp:extent cx="4295775" cy="36827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6731" cy="37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E28C" w14:textId="4C998A7E" w:rsidR="00940DA7" w:rsidRPr="00940DA7" w:rsidRDefault="00940DA7" w:rsidP="00F7658D">
      <w:pPr>
        <w:spacing w:after="0"/>
        <w:ind w:firstLine="708"/>
      </w:pPr>
      <w:r>
        <w:t>На окне с выбором появится название вашей БД. Если нажать эту галочку, появится строчка, которую можно скопировать.</w:t>
      </w:r>
    </w:p>
    <w:p w14:paraId="35BB2D3C" w14:textId="35E9610E" w:rsidR="00940DA7" w:rsidRDefault="00940DA7" w:rsidP="00940DA7">
      <w:pPr>
        <w:jc w:val="center"/>
        <w:rPr>
          <w:lang w:val="en-US"/>
        </w:rPr>
      </w:pPr>
      <w:r w:rsidRPr="00940DA7">
        <w:rPr>
          <w:noProof/>
          <w:lang w:val="en-US"/>
        </w:rPr>
        <w:drawing>
          <wp:inline distT="0" distB="0" distL="0" distR="0" wp14:anchorId="1498C500" wp14:editId="48A0F56E">
            <wp:extent cx="5124450" cy="128508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40" cy="129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C923" w14:textId="7F80796C" w:rsidR="00940DA7" w:rsidRPr="00940DA7" w:rsidRDefault="00940DA7" w:rsidP="00F7658D">
      <w:pPr>
        <w:spacing w:after="0"/>
        <w:ind w:firstLine="708"/>
      </w:pPr>
      <w:r>
        <w:t>Формально, на этом можно и закончить, но, если захочется, можно пойти дальше</w:t>
      </w:r>
      <w:r w:rsidR="003D40A9">
        <w:t xml:space="preserve"> и добавить </w:t>
      </w:r>
      <w:proofErr w:type="spellStart"/>
      <w:r w:rsidR="003D40A9">
        <w:rPr>
          <w:lang w:val="en-US"/>
        </w:rPr>
        <w:t>DataSet</w:t>
      </w:r>
      <w:proofErr w:type="spellEnd"/>
      <w:r>
        <w:t>.</w:t>
      </w:r>
    </w:p>
    <w:p w14:paraId="0FD2FB90" w14:textId="0125D724" w:rsidR="00940DA7" w:rsidRDefault="00940DA7" w:rsidP="00940DA7">
      <w:pPr>
        <w:jc w:val="center"/>
        <w:rPr>
          <w:lang w:val="en-US"/>
        </w:rPr>
      </w:pPr>
      <w:r w:rsidRPr="00940DA7">
        <w:rPr>
          <w:noProof/>
          <w:lang w:val="en-US"/>
        </w:rPr>
        <w:lastRenderedPageBreak/>
        <w:drawing>
          <wp:inline distT="0" distB="0" distL="0" distR="0" wp14:anchorId="6DBBD5B2" wp14:editId="249E7326">
            <wp:extent cx="3704952" cy="2864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606" cy="287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5AD" w14:textId="4527C53E" w:rsidR="00940DA7" w:rsidRPr="00940DA7" w:rsidRDefault="00940DA7" w:rsidP="00940DA7">
      <w:pPr>
        <w:jc w:val="center"/>
        <w:rPr>
          <w:lang w:val="en-US"/>
        </w:rPr>
      </w:pPr>
      <w:r w:rsidRPr="00940DA7">
        <w:rPr>
          <w:noProof/>
          <w:lang w:val="en-US"/>
        </w:rPr>
        <w:drawing>
          <wp:inline distT="0" distB="0" distL="0" distR="0" wp14:anchorId="2139537F" wp14:editId="033804F3">
            <wp:extent cx="3943350" cy="30564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6435" cy="30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7CAB" w14:textId="6CF81CB5" w:rsidR="007E659E" w:rsidRPr="00D6678E" w:rsidRDefault="007E659E" w:rsidP="00940DA7">
      <w:pPr>
        <w:pStyle w:val="3"/>
        <w:rPr>
          <w:lang w:val="en-US"/>
        </w:rPr>
      </w:pPr>
      <w:bookmarkStart w:id="29" w:name="_Toc120481146"/>
      <w:r>
        <w:t>Пример</w:t>
      </w:r>
      <w:r w:rsidRPr="00D6678E">
        <w:rPr>
          <w:lang w:val="en-US"/>
        </w:rPr>
        <w:t xml:space="preserve"> </w:t>
      </w:r>
      <w:r>
        <w:t>класса</w:t>
      </w:r>
      <w:r w:rsidRPr="00D6678E">
        <w:rPr>
          <w:lang w:val="en-US"/>
        </w:rPr>
        <w:t>:</w:t>
      </w:r>
      <w:bookmarkEnd w:id="29"/>
    </w:p>
    <w:p w14:paraId="3FDE96CE" w14:textId="77777777" w:rsidR="007E659E" w:rsidRPr="007E659E" w:rsidRDefault="007E659E" w:rsidP="007E659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659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demo4.UTILS</w:t>
      </w:r>
    </w:p>
    <w:p w14:paraId="594C2118" w14:textId="77777777" w:rsidR="007E659E" w:rsidRPr="007E659E" w:rsidRDefault="007E659E" w:rsidP="007E659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89E81C4" w14:textId="77777777" w:rsidR="007E659E" w:rsidRPr="007E659E" w:rsidRDefault="007E659E" w:rsidP="007E659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E659E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E659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E659E">
        <w:rPr>
          <w:rFonts w:ascii="Cascadia Mono" w:hAnsi="Cascadia Mono" w:cs="Cascadia Mono"/>
          <w:color w:val="2B91AF"/>
          <w:sz w:val="19"/>
          <w:szCs w:val="19"/>
          <w:lang w:val="en-US"/>
        </w:rPr>
        <w:t>ConnectionString</w:t>
      </w:r>
      <w:proofErr w:type="spellEnd"/>
    </w:p>
    <w:p w14:paraId="53E51332" w14:textId="77777777" w:rsidR="007E659E" w:rsidRPr="007E659E" w:rsidRDefault="007E659E" w:rsidP="007E659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61E3A96" w14:textId="77777777" w:rsidR="007E659E" w:rsidRPr="007E659E" w:rsidRDefault="007E659E" w:rsidP="007E659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E659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E659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E659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E659E">
        <w:rPr>
          <w:rFonts w:ascii="Cascadia Mono" w:hAnsi="Cascadia Mono" w:cs="Cascadia Mono"/>
          <w:color w:val="800000"/>
          <w:sz w:val="19"/>
          <w:szCs w:val="19"/>
          <w:lang w:val="en-US"/>
        </w:rPr>
        <w:t>@"Data Source=</w:t>
      </w:r>
      <w:proofErr w:type="spellStart"/>
      <w:r w:rsidRPr="007E659E">
        <w:rPr>
          <w:rFonts w:ascii="Cascadia Mono" w:hAnsi="Cascadia Mono" w:cs="Cascadia Mono"/>
          <w:color w:val="800000"/>
          <w:sz w:val="19"/>
          <w:szCs w:val="19"/>
          <w:lang w:val="en-US"/>
        </w:rPr>
        <w:t>localhost;Initial</w:t>
      </w:r>
      <w:proofErr w:type="spellEnd"/>
      <w:r w:rsidRPr="007E659E">
        <w:rPr>
          <w:rFonts w:ascii="Cascadia Mono" w:hAnsi="Cascadia Mono" w:cs="Cascadia Mono"/>
          <w:color w:val="800000"/>
          <w:sz w:val="19"/>
          <w:szCs w:val="19"/>
          <w:lang w:val="en-US"/>
        </w:rPr>
        <w:t xml:space="preserve"> Catalog=demo1;Integrated Security=True"</w:t>
      </w:r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BA42AB" w14:textId="77777777" w:rsidR="007E659E" w:rsidRDefault="007E659E" w:rsidP="007E659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7E659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5DFB69" w14:textId="1D39C2A9" w:rsidR="007E659E" w:rsidRDefault="007E659E" w:rsidP="007E659E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B2F29C2" w14:textId="0D7BD3CA" w:rsidR="007E659E" w:rsidRDefault="003D40A9" w:rsidP="006139A2">
      <w:pPr>
        <w:ind w:firstLine="709"/>
        <w:jc w:val="both"/>
      </w:pPr>
      <w:r>
        <w:t xml:space="preserve">Если объявить элемент класса как </w:t>
      </w:r>
      <w:r>
        <w:rPr>
          <w:lang w:val="en-US"/>
        </w:rPr>
        <w:t>static</w:t>
      </w:r>
      <w:r w:rsidRPr="003D40A9">
        <w:t xml:space="preserve">, </w:t>
      </w:r>
      <w:r>
        <w:t>это</w:t>
      </w:r>
      <w:r w:rsidRPr="003D40A9">
        <w:t xml:space="preserve"> </w:t>
      </w:r>
      <w:r>
        <w:t>позволяет не создавать экземпляр класса, когда он вам нужен.</w:t>
      </w:r>
    </w:p>
    <w:p w14:paraId="627895AB" w14:textId="1C67CEB7" w:rsidR="003D40A9" w:rsidRPr="003D40A9" w:rsidRDefault="003D40A9" w:rsidP="006139A2">
      <w:pPr>
        <w:ind w:firstLine="709"/>
        <w:jc w:val="both"/>
      </w:pPr>
      <w:r w:rsidRPr="003D40A9">
        <w:t xml:space="preserve">@ </w:t>
      </w:r>
      <w:r>
        <w:t xml:space="preserve">перед строкой означает, что она будет использоваться именно в таком виде, игнорируя все специальные символы, применяемые для форматирования (например, /), внутри. </w:t>
      </w:r>
    </w:p>
    <w:p w14:paraId="52F1DC58" w14:textId="04FDBEFA" w:rsidR="00525926" w:rsidRDefault="00525926" w:rsidP="00DB2F23">
      <w:pPr>
        <w:pStyle w:val="2"/>
      </w:pPr>
      <w:bookmarkStart w:id="30" w:name="_Toc120481147"/>
      <w:r>
        <w:t>Создание классов для БД</w:t>
      </w:r>
      <w:bookmarkEnd w:id="30"/>
    </w:p>
    <w:p w14:paraId="605B7646" w14:textId="36329FB8" w:rsidR="00525926" w:rsidRDefault="003D40A9" w:rsidP="006139A2">
      <w:pPr>
        <w:ind w:firstLine="709"/>
        <w:jc w:val="both"/>
      </w:pPr>
      <w:r>
        <w:t>По-хорошему, на каждую сущность (таблицу) в БД создается свой класс. На практике это может не понадобиться, поэтому, если чувствуете, что вам не хватает времени, делайте только те классы, которые необходимы.</w:t>
      </w:r>
    </w:p>
    <w:p w14:paraId="3F3064D0" w14:textId="21487693" w:rsidR="003D40A9" w:rsidRDefault="003D40A9" w:rsidP="003D40A9">
      <w:pPr>
        <w:ind w:firstLine="709"/>
        <w:jc w:val="both"/>
      </w:pPr>
      <w:r>
        <w:t xml:space="preserve">Класс в программе просто повторяет все поля таблицы. Да, это всё. Как обычно, имена должны отражать суть каждого поля. Обратите внимание, что это </w:t>
      </w:r>
      <w:r w:rsidRPr="003D40A9">
        <w:rPr>
          <w:b/>
        </w:rPr>
        <w:t>свойства</w:t>
      </w:r>
      <w:r>
        <w:t xml:space="preserve"> класса, а не просто переменные</w:t>
      </w:r>
      <w:r w:rsidR="00DB2F23">
        <w:t xml:space="preserve">, поэтому они пишутся с </w:t>
      </w:r>
      <w:r w:rsidR="00DB2F23">
        <w:lastRenderedPageBreak/>
        <w:t>заглавной буквы</w:t>
      </w:r>
      <w:r>
        <w:t>. У свойств есть более полная запись, но зачем тратить на это время</w:t>
      </w:r>
      <w:r w:rsidR="00DB2F23">
        <w:t>, если краткая работает абсолютно также</w:t>
      </w:r>
      <w:r>
        <w:t xml:space="preserve">? </w:t>
      </w:r>
    </w:p>
    <w:p w14:paraId="4454AE09" w14:textId="785B9964" w:rsidR="003D40A9" w:rsidRDefault="003D40A9" w:rsidP="000347EB">
      <w:pPr>
        <w:pStyle w:val="3"/>
      </w:pPr>
      <w:bookmarkStart w:id="31" w:name="_Toc120481148"/>
      <w:r>
        <w:t>Пример:</w:t>
      </w:r>
      <w:bookmarkEnd w:id="3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0347EB" w14:paraId="2AF3E93B" w14:textId="77777777" w:rsidTr="000347EB">
        <w:tc>
          <w:tcPr>
            <w:tcW w:w="5097" w:type="dxa"/>
          </w:tcPr>
          <w:p w14:paraId="06265C03" w14:textId="2C206011" w:rsidR="000347EB" w:rsidRDefault="000347EB" w:rsidP="000347EB">
            <w:pPr>
              <w:jc w:val="center"/>
            </w:pPr>
            <w:r>
              <w:t>Таблица</w:t>
            </w:r>
            <w:r w:rsidRPr="00DB2F23">
              <w:t xml:space="preserve"> </w:t>
            </w:r>
            <w:r>
              <w:t>(получена через «Выбрать первые 1000 строк»)</w:t>
            </w:r>
            <w:r w:rsidRPr="00DB2F23">
              <w:t>:</w:t>
            </w:r>
          </w:p>
        </w:tc>
        <w:tc>
          <w:tcPr>
            <w:tcW w:w="5098" w:type="dxa"/>
          </w:tcPr>
          <w:p w14:paraId="7667DF5B" w14:textId="77777777" w:rsidR="000347EB" w:rsidRPr="004D24FF" w:rsidRDefault="000347EB" w:rsidP="000347EB">
            <w:pPr>
              <w:jc w:val="center"/>
              <w:rPr>
                <w:lang w:val="en-US"/>
              </w:rPr>
            </w:pPr>
            <w:r w:rsidRPr="00DB2F23">
              <w:t>Класс</w:t>
            </w:r>
            <w:r w:rsidRPr="004D24FF">
              <w:rPr>
                <w:lang w:val="en-US"/>
              </w:rPr>
              <w:t>:</w:t>
            </w:r>
          </w:p>
          <w:p w14:paraId="08A487A1" w14:textId="77777777" w:rsidR="000347EB" w:rsidRDefault="000347EB" w:rsidP="000347EB">
            <w:pPr>
              <w:jc w:val="center"/>
            </w:pPr>
          </w:p>
        </w:tc>
      </w:tr>
      <w:tr w:rsidR="000347EB" w:rsidRPr="000347EB" w14:paraId="508D7A34" w14:textId="77777777" w:rsidTr="000347EB">
        <w:tc>
          <w:tcPr>
            <w:tcW w:w="5097" w:type="dxa"/>
          </w:tcPr>
          <w:p w14:paraId="4AC666C7" w14:textId="77777777" w:rsidR="000347EB" w:rsidRPr="00DB2F23" w:rsidRDefault="000347EB" w:rsidP="000347EB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B2F2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B2F2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DB2F2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DB2F2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[ID]</w:t>
            </w:r>
          </w:p>
          <w:p w14:paraId="3861CDB0" w14:textId="77777777" w:rsidR="000347EB" w:rsidRPr="00DB2F23" w:rsidRDefault="000347EB" w:rsidP="000347EB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B2F2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[Password]</w:t>
            </w:r>
          </w:p>
          <w:p w14:paraId="1B1CBA46" w14:textId="77777777" w:rsidR="000347EB" w:rsidRPr="00DB2F23" w:rsidRDefault="000347EB" w:rsidP="000347EB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B2F2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[FirstName]</w:t>
            </w:r>
          </w:p>
          <w:p w14:paraId="3822C108" w14:textId="77777777" w:rsidR="000347EB" w:rsidRPr="00DB2F23" w:rsidRDefault="000347EB" w:rsidP="000347EB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B2F2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MiddleName</w:t>
            </w:r>
            <w:proofErr w:type="spellEnd"/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8543330" w14:textId="77777777" w:rsidR="000347EB" w:rsidRPr="00DB2F23" w:rsidRDefault="000347EB" w:rsidP="000347EB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B2F2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LastName</w:t>
            </w:r>
            <w:proofErr w:type="spellEnd"/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13C85C4" w14:textId="77777777" w:rsidR="000347EB" w:rsidRPr="00DB2F23" w:rsidRDefault="000347EB" w:rsidP="000347EB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B2F2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[Login]</w:t>
            </w:r>
          </w:p>
          <w:p w14:paraId="49E47510" w14:textId="77777777" w:rsidR="000347EB" w:rsidRPr="00DB2F23" w:rsidRDefault="000347EB" w:rsidP="000347EB">
            <w:pPr>
              <w:autoSpaceDE w:val="0"/>
              <w:autoSpaceDN w:val="0"/>
              <w:adjustRightInd w:val="0"/>
              <w:ind w:left="708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B2F2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IsDeleted</w:t>
            </w:r>
            <w:proofErr w:type="spellEnd"/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6A4749AF" w14:textId="2C603D20" w:rsidR="000347EB" w:rsidRPr="000347EB" w:rsidRDefault="000347EB" w:rsidP="000347EB">
            <w:pPr>
              <w:ind w:firstLine="709"/>
              <w:jc w:val="both"/>
              <w:rPr>
                <w:lang w:val="en-US"/>
              </w:rPr>
            </w:pP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DB2F2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[demo1]</w:t>
            </w:r>
            <w:r w:rsidRPr="00DB2F2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DB2F2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DB2F2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[User]</w:t>
            </w:r>
          </w:p>
        </w:tc>
        <w:tc>
          <w:tcPr>
            <w:tcW w:w="5098" w:type="dxa"/>
          </w:tcPr>
          <w:p w14:paraId="6B654ED5" w14:textId="77777777" w:rsidR="000347EB" w:rsidRPr="003D40A9" w:rsidRDefault="000347EB" w:rsidP="000347E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class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D40A9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User</w:t>
            </w:r>
          </w:p>
          <w:p w14:paraId="288E3DB0" w14:textId="46CE2F61" w:rsidR="000347EB" w:rsidRPr="003D40A9" w:rsidRDefault="000347EB" w:rsidP="000347E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14:paraId="73E14999" w14:textId="14E73AC4" w:rsidR="000347EB" w:rsidRPr="003D40A9" w:rsidRDefault="000347EB" w:rsidP="000347E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14:paraId="24D1696C" w14:textId="4D074C66" w:rsidR="000347EB" w:rsidRPr="003D40A9" w:rsidRDefault="000347EB" w:rsidP="000347E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14:paraId="10C60B03" w14:textId="51AD67D8" w:rsidR="000347EB" w:rsidRPr="003D40A9" w:rsidRDefault="000347EB" w:rsidP="000347E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FirstName {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14:paraId="18A11D1A" w14:textId="547047C1" w:rsidR="000347EB" w:rsidRPr="003D40A9" w:rsidRDefault="000347EB" w:rsidP="000347E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MiddleName</w:t>
            </w:r>
            <w:proofErr w:type="spellEnd"/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14:paraId="77E62BF5" w14:textId="46EF2265" w:rsidR="000347EB" w:rsidRPr="003D40A9" w:rsidRDefault="000347EB" w:rsidP="000347E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LastName</w:t>
            </w:r>
            <w:proofErr w:type="spellEnd"/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14:paraId="54315B13" w14:textId="3C086B91" w:rsidR="000347EB" w:rsidRPr="003D40A9" w:rsidRDefault="000347EB" w:rsidP="000347E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0347EB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string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14:paraId="047FD886" w14:textId="67182875" w:rsidR="000347EB" w:rsidRPr="003D40A9" w:rsidRDefault="000347EB" w:rsidP="000347E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public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IsDeleted</w:t>
            </w:r>
            <w:proofErr w:type="spellEnd"/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get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3D40A9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set</w:t>
            </w:r>
            <w:r w:rsidRPr="003D40A9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 }</w:t>
            </w:r>
          </w:p>
          <w:p w14:paraId="4BE2A2D4" w14:textId="34486701" w:rsidR="000347EB" w:rsidRPr="000347EB" w:rsidRDefault="000347EB" w:rsidP="000347EB">
            <w:pPr>
              <w:jc w:val="both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4E31EE5D" w14:textId="7E51F4C9" w:rsidR="00DB2F23" w:rsidRPr="00DB2F23" w:rsidRDefault="00DB2F23" w:rsidP="00DB2F23">
      <w:r>
        <w:tab/>
        <w:t xml:space="preserve">Как класс, так и его свойства должны быть </w:t>
      </w:r>
      <w:r w:rsidRPr="009E4887">
        <w:rPr>
          <w:b/>
          <w:lang w:val="en-US"/>
        </w:rPr>
        <w:t>public</w:t>
      </w:r>
      <w:r>
        <w:t>, чтобы другие части кода могли с ними работать.</w:t>
      </w:r>
    </w:p>
    <w:p w14:paraId="4AA64C71" w14:textId="0FA049E0" w:rsidR="00927D8F" w:rsidRDefault="00927D8F" w:rsidP="00DB2F23">
      <w:pPr>
        <w:pStyle w:val="2"/>
      </w:pPr>
      <w:bookmarkStart w:id="32" w:name="_Toc120481149"/>
      <w:r>
        <w:t>Создание класса для работы с данными</w:t>
      </w:r>
      <w:bookmarkEnd w:id="32"/>
    </w:p>
    <w:p w14:paraId="4A361112" w14:textId="77777777" w:rsidR="007B152D" w:rsidRDefault="00D6678E" w:rsidP="007B152D">
      <w:pPr>
        <w:ind w:firstLine="709"/>
        <w:jc w:val="both"/>
      </w:pPr>
      <w:r>
        <w:t>Опять же, я не знаю, сколько баллов дадут за это (и дадут ли), но этот класс довольно хорошо «</w:t>
      </w:r>
      <w:r w:rsidR="007B152D">
        <w:t>вычищает» код от запросов, оставляя только понятные названия функций. Еще такой подход позволяет спокойно писать только запросы или только код в формах, не задумываясь о другой части. В первом случае вы просто потом используете эти методы, во втором закрываете комментариями нерабочую часть и открываете, когда нужная функция появляется. К тому же, зная, где лежат все запросы, их легко редактировать.</w:t>
      </w:r>
    </w:p>
    <w:p w14:paraId="1B7ED632" w14:textId="77777777" w:rsidR="007B152D" w:rsidRDefault="007B152D" w:rsidP="007B152D">
      <w:pPr>
        <w:ind w:firstLine="709"/>
        <w:jc w:val="both"/>
      </w:pPr>
      <w:r w:rsidRPr="007B152D">
        <w:rPr>
          <w:b/>
        </w:rPr>
        <w:t>Все дальнейшие объяснения подразумевают, что у вас есть такой класс</w:t>
      </w:r>
      <w:r>
        <w:t xml:space="preserve">. Если вы не хотите его делать, принцип работы функций будет похожий, достаточно заменить </w:t>
      </w:r>
      <w:r>
        <w:rPr>
          <w:lang w:val="en-US"/>
        </w:rPr>
        <w:t>return</w:t>
      </w:r>
      <w:r w:rsidRPr="007B152D">
        <w:t xml:space="preserve"> </w:t>
      </w:r>
      <w:r>
        <w:t>на какое-либо нужное вам действие.</w:t>
      </w:r>
    </w:p>
    <w:p w14:paraId="5400A727" w14:textId="237337F7" w:rsidR="004934CE" w:rsidRDefault="007B152D" w:rsidP="004934CE">
      <w:pPr>
        <w:ind w:firstLine="708"/>
      </w:pPr>
      <w:r>
        <w:t xml:space="preserve">Класс создается в </w:t>
      </w:r>
      <w:r w:rsidRPr="004934CE">
        <w:rPr>
          <w:b/>
        </w:rPr>
        <w:t>UTILS</w:t>
      </w:r>
      <w:r>
        <w:t xml:space="preserve">. Я всегда его называю </w:t>
      </w:r>
      <w:proofErr w:type="spellStart"/>
      <w:r w:rsidRPr="007B152D">
        <w:t>DataWork</w:t>
      </w:r>
      <w:proofErr w:type="spellEnd"/>
      <w:r>
        <w:t xml:space="preserve">, но это, понятное дело, дело предпочтения. К созданным </w:t>
      </w:r>
      <w:proofErr w:type="spellStart"/>
      <w:r w:rsidRPr="007B152D">
        <w:t>using</w:t>
      </w:r>
      <w:proofErr w:type="spellEnd"/>
      <w:r w:rsidRPr="007B152D">
        <w:t xml:space="preserve"> </w:t>
      </w:r>
      <w:r>
        <w:t xml:space="preserve">надо добавить </w:t>
      </w:r>
      <w:proofErr w:type="spellStart"/>
      <w:r w:rsidRPr="004934CE">
        <w:rPr>
          <w:b/>
        </w:rPr>
        <w:t>using</w:t>
      </w:r>
      <w:proofErr w:type="spellEnd"/>
      <w:r w:rsidRPr="004934CE">
        <w:rPr>
          <w:b/>
        </w:rPr>
        <w:t xml:space="preserve"> </w:t>
      </w:r>
      <w:proofErr w:type="spellStart"/>
      <w:r w:rsidRPr="004934CE">
        <w:rPr>
          <w:b/>
        </w:rPr>
        <w:t>System.Data.SqlClient</w:t>
      </w:r>
      <w:proofErr w:type="spellEnd"/>
      <w:r w:rsidRPr="004934CE">
        <w:rPr>
          <w:b/>
        </w:rPr>
        <w:t xml:space="preserve">; </w:t>
      </w:r>
      <w:r w:rsidRPr="004934CE">
        <w:t>(</w:t>
      </w:r>
      <w:r w:rsidR="004934CE" w:rsidRPr="004934CE">
        <w:t xml:space="preserve">это получится единственный класс, в котором нужна эта библиотека) и </w:t>
      </w:r>
      <w:r w:rsidR="004934CE" w:rsidRPr="006139A2">
        <w:rPr>
          <w:b/>
          <w:lang w:val="en-US"/>
        </w:rPr>
        <w:t>using</w:t>
      </w:r>
      <w:r w:rsidR="004934CE" w:rsidRPr="006139A2">
        <w:rPr>
          <w:b/>
        </w:rPr>
        <w:t xml:space="preserve"> *название проекта</w:t>
      </w:r>
      <w:proofErr w:type="gramStart"/>
      <w:r w:rsidR="004934CE" w:rsidRPr="006139A2">
        <w:rPr>
          <w:b/>
        </w:rPr>
        <w:t>*.</w:t>
      </w:r>
      <w:r w:rsidR="004934CE">
        <w:rPr>
          <w:b/>
          <w:lang w:val="en-US"/>
        </w:rPr>
        <w:t>CLASSES</w:t>
      </w:r>
      <w:proofErr w:type="gramEnd"/>
      <w:r w:rsidR="004934CE" w:rsidRPr="004934CE">
        <w:t xml:space="preserve"> (</w:t>
      </w:r>
      <w:r w:rsidR="004934CE">
        <w:t>для быстрого доступа). Сразу же можно сделать глобальную переменную для строки подключения (берется из класса со строкой).</w:t>
      </w:r>
      <w:r w:rsidR="00F7658D">
        <w:t xml:space="preserve"> Также можно в целом иметь строку подключения в этом классе, но примеры берутся из готовых работ, которые я сейчас переделывать не собираюсь.</w:t>
      </w:r>
    </w:p>
    <w:p w14:paraId="361B1BD1" w14:textId="6B2656F5" w:rsidR="004934CE" w:rsidRPr="004D24FF" w:rsidRDefault="004934CE" w:rsidP="001062C6">
      <w:pPr>
        <w:pStyle w:val="3"/>
        <w:rPr>
          <w:lang w:val="en-US"/>
        </w:rPr>
      </w:pPr>
      <w:bookmarkStart w:id="33" w:name="_Toc120481150"/>
      <w:r>
        <w:t>Пример</w:t>
      </w:r>
      <w:r w:rsidRPr="004D24FF">
        <w:rPr>
          <w:lang w:val="en-US"/>
        </w:rPr>
        <w:t>:</w:t>
      </w:r>
      <w:bookmarkEnd w:id="33"/>
    </w:p>
    <w:p w14:paraId="639CBF0B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F59EFBA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4E672C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D8CA17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CDBCA9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CB4CE1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511108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System.Data.SqlClient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0729B6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D801BB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demo4.CLASSES;</w:t>
      </w:r>
    </w:p>
    <w:p w14:paraId="11C7623D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108904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demo4.UTILS</w:t>
      </w:r>
    </w:p>
    <w:p w14:paraId="7A652389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5112ABF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34CE">
        <w:rPr>
          <w:rFonts w:ascii="Cascadia Mono" w:hAnsi="Cascadia Mono" w:cs="Cascadia Mono"/>
          <w:color w:val="2B91AF"/>
          <w:sz w:val="19"/>
          <w:szCs w:val="19"/>
          <w:lang w:val="en-US"/>
        </w:rPr>
        <w:t>DataWork</w:t>
      </w:r>
      <w:proofErr w:type="spellEnd"/>
    </w:p>
    <w:p w14:paraId="4EA18B1F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8E2D9DC" w14:textId="3FBAD19C" w:rsidR="004934CE" w:rsidRDefault="004934CE" w:rsidP="004934CE">
      <w:pPr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ConnectionString.ConnStr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A93E28" w14:textId="77777777" w:rsidR="004934CE" w:rsidRDefault="004934CE" w:rsidP="004934CE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C23097" w14:textId="77777777" w:rsidR="004934CE" w:rsidRDefault="004934CE" w:rsidP="001062C6">
      <w:pPr>
        <w:autoSpaceDE w:val="0"/>
        <w:autoSpaceDN w:val="0"/>
        <w:adjustRightInd w:val="0"/>
        <w:spacing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798CCD" w14:textId="146C7BE0" w:rsidR="004934CE" w:rsidRDefault="001062C6" w:rsidP="001062C6">
      <w:pPr>
        <w:pStyle w:val="3"/>
      </w:pPr>
      <w:bookmarkStart w:id="34" w:name="_Toc120481151"/>
      <w:r>
        <w:t>Ш</w:t>
      </w:r>
      <w:r w:rsidR="004934CE">
        <w:t>аблон</w:t>
      </w:r>
      <w:r>
        <w:t xml:space="preserve"> функции:</w:t>
      </w:r>
      <w:bookmarkEnd w:id="34"/>
    </w:p>
    <w:p w14:paraId="0A552C67" w14:textId="56A130CF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934C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934C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*тип возвращаемого значения* *название*</w:t>
      </w:r>
      <w:r w:rsidRPr="004934CE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*параметры*</w:t>
      </w:r>
      <w:r w:rsidRPr="004934CE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0952BEF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5C3325C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C6FD8A6" w14:textId="7777777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B098D0" w14:textId="42092B10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4B4806" w14:textId="0E16D5D1" w:rsidR="004934CE" w:rsidRPr="004D24FF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934CE">
        <w:rPr>
          <w:rFonts w:ascii="Cascadia Mono" w:hAnsi="Cascadia Mono" w:cs="Cascadia Mono"/>
          <w:color w:val="A31515"/>
          <w:sz w:val="19"/>
          <w:szCs w:val="19"/>
          <w:lang w:val="en-US"/>
        </w:rPr>
        <w:t>*</w:t>
      </w:r>
      <w:r>
        <w:rPr>
          <w:rFonts w:ascii="Cascadia Mono" w:hAnsi="Cascadia Mono" w:cs="Cascadia Mono"/>
          <w:color w:val="A31515"/>
          <w:sz w:val="19"/>
          <w:szCs w:val="19"/>
        </w:rPr>
        <w:t>запрос</w:t>
      </w:r>
      <w:r w:rsidRPr="004934CE">
        <w:rPr>
          <w:rFonts w:ascii="Cascadia Mono" w:hAnsi="Cascadia Mono" w:cs="Cascadia Mono"/>
          <w:color w:val="A31515"/>
          <w:sz w:val="19"/>
          <w:szCs w:val="19"/>
          <w:lang w:val="en-US"/>
        </w:rPr>
        <w:t>*</w:t>
      </w:r>
      <w:r w:rsidRPr="004934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7C87FD" w14:textId="38642264" w:rsidR="004934CE" w:rsidRDefault="001062C6" w:rsidP="001062C6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="004934CE">
        <w:rPr>
          <w:rFonts w:ascii="Cascadia Mono" w:hAnsi="Cascadia Mono" w:cs="Cascadia Mono"/>
          <w:color w:val="000000"/>
          <w:sz w:val="19"/>
          <w:szCs w:val="19"/>
        </w:rPr>
        <w:t>*действия с запросом*</w:t>
      </w:r>
    </w:p>
    <w:p w14:paraId="67F47EC8" w14:textId="6EC84ABC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="001062C6">
        <w:rPr>
          <w:rFonts w:ascii="Cascadia Mono" w:hAnsi="Cascadia Mono" w:cs="Cascadia Mono"/>
          <w:color w:val="000000"/>
          <w:sz w:val="19"/>
          <w:szCs w:val="19"/>
        </w:rPr>
        <w:t>*успешно*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F0487F9" w14:textId="1F48DC52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BE14EC5" w14:textId="770693C7" w:rsidR="004934CE" w:rsidRPr="004934CE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="001062C6">
        <w:rPr>
          <w:rFonts w:ascii="Cascadia Mono" w:hAnsi="Cascadia Mono" w:cs="Cascadia Mono"/>
          <w:color w:val="0000FF"/>
          <w:sz w:val="19"/>
          <w:szCs w:val="19"/>
          <w:lang w:val="en-US"/>
        </w:rPr>
        <w:t>r</w:t>
      </w:r>
      <w:r w:rsidRPr="004934CE">
        <w:rPr>
          <w:rFonts w:ascii="Cascadia Mono" w:hAnsi="Cascadia Mono" w:cs="Cascadia Mono"/>
          <w:color w:val="0000FF"/>
          <w:sz w:val="19"/>
          <w:szCs w:val="19"/>
          <w:lang w:val="en-US"/>
        </w:rPr>
        <w:t>eturn</w:t>
      </w:r>
      <w:r w:rsidR="001062C6">
        <w:rPr>
          <w:rFonts w:ascii="Cascadia Mono" w:hAnsi="Cascadia Mono" w:cs="Cascadia Mono"/>
          <w:color w:val="000000"/>
          <w:sz w:val="19"/>
          <w:szCs w:val="19"/>
        </w:rPr>
        <w:t xml:space="preserve"> *значение*</w:t>
      </w:r>
      <w:r w:rsidRPr="004934C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D97CA63" w14:textId="77777777" w:rsidR="004934CE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934CE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3C0452" w14:textId="77777777" w:rsidR="004934CE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07E74CA" w14:textId="21154A68" w:rsidR="004934CE" w:rsidRPr="004D24FF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062C6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4D24F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062C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D24F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062C6">
        <w:rPr>
          <w:rFonts w:ascii="Cascadia Mono" w:hAnsi="Cascadia Mono" w:cs="Cascadia Mono"/>
          <w:color w:val="000000"/>
          <w:sz w:val="19"/>
          <w:szCs w:val="19"/>
          <w:lang w:val="en-US"/>
        </w:rPr>
        <w:t>Exception</w:t>
      </w:r>
      <w:r w:rsidRPr="004D24FF">
        <w:rPr>
          <w:rFonts w:ascii="Cascadia Mono" w:hAnsi="Cascadia Mono" w:cs="Cascadia Mono"/>
          <w:color w:val="000000"/>
          <w:sz w:val="19"/>
          <w:szCs w:val="19"/>
        </w:rPr>
        <w:t>(</w:t>
      </w:r>
      <w:r w:rsidR="001062C6" w:rsidRPr="004D24FF">
        <w:rPr>
          <w:rFonts w:ascii="Cascadia Mono" w:hAnsi="Cascadia Mono" w:cs="Cascadia Mono"/>
          <w:color w:val="A31515"/>
          <w:sz w:val="19"/>
          <w:szCs w:val="19"/>
        </w:rPr>
        <w:t>*</w:t>
      </w:r>
      <w:r w:rsidR="001062C6">
        <w:rPr>
          <w:rFonts w:ascii="Cascadia Mono" w:hAnsi="Cascadia Mono" w:cs="Cascadia Mono"/>
          <w:color w:val="A31515"/>
          <w:sz w:val="19"/>
          <w:szCs w:val="19"/>
        </w:rPr>
        <w:t>текст</w:t>
      </w:r>
      <w:r w:rsidR="001062C6" w:rsidRPr="004D24FF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="001062C6">
        <w:rPr>
          <w:rFonts w:ascii="Cascadia Mono" w:hAnsi="Cascadia Mono" w:cs="Cascadia Mono"/>
          <w:color w:val="A31515"/>
          <w:sz w:val="19"/>
          <w:szCs w:val="19"/>
        </w:rPr>
        <w:t>исключения</w:t>
      </w:r>
      <w:r w:rsidR="001062C6" w:rsidRPr="004D24FF">
        <w:rPr>
          <w:rFonts w:ascii="Cascadia Mono" w:hAnsi="Cascadia Mono" w:cs="Cascadia Mono"/>
          <w:color w:val="A31515"/>
          <w:sz w:val="19"/>
          <w:szCs w:val="19"/>
        </w:rPr>
        <w:t>*</w:t>
      </w:r>
      <w:r w:rsidRPr="004D24F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53294C" w14:textId="77777777" w:rsidR="004934CE" w:rsidRDefault="004934CE" w:rsidP="004934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49052E" w14:textId="44B256BA" w:rsidR="004934CE" w:rsidRDefault="004934CE" w:rsidP="004934CE">
      <w:pPr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08B5F2EB" w14:textId="26D94EE5" w:rsidR="001062C6" w:rsidRPr="00F7658D" w:rsidRDefault="001062C6" w:rsidP="004934CE">
      <w:pPr>
        <w:ind w:firstLine="708"/>
      </w:pPr>
      <w:r>
        <w:t xml:space="preserve">Исключение нужно, во-первых, чтобы </w:t>
      </w:r>
      <w:proofErr w:type="spellStart"/>
      <w:r>
        <w:t>визуалка</w:t>
      </w:r>
      <w:proofErr w:type="spellEnd"/>
      <w:r>
        <w:t xml:space="preserve"> не ругалась, что «не все пути к коду возвращают значение»</w:t>
      </w:r>
      <w:r w:rsidR="00F7658D">
        <w:t xml:space="preserve">, когда функция любого типа, </w:t>
      </w:r>
      <w:r w:rsidR="00F7658D" w:rsidRPr="00F7658D">
        <w:rPr>
          <w:b/>
        </w:rPr>
        <w:t xml:space="preserve">кроме </w:t>
      </w:r>
      <w:r w:rsidR="00F7658D" w:rsidRPr="00F7658D">
        <w:rPr>
          <w:b/>
          <w:lang w:val="en-US"/>
        </w:rPr>
        <w:t>void</w:t>
      </w:r>
      <w:r>
        <w:t>, во-вторых, так можно сразу задать сообщение, которое будет выводиться пользователю при ошибке.</w:t>
      </w:r>
      <w:r w:rsidR="00F7658D" w:rsidRPr="00F7658D">
        <w:t xml:space="preserve"> </w:t>
      </w:r>
    </w:p>
    <w:p w14:paraId="7AA8F548" w14:textId="4567CDBC" w:rsidR="00525926" w:rsidRDefault="00525926" w:rsidP="00DB2F23">
      <w:pPr>
        <w:pStyle w:val="2"/>
      </w:pPr>
      <w:bookmarkStart w:id="35" w:name="_Toc120481152"/>
      <w:r>
        <w:t>Перенос главной формы в папку и изменение стартовой формы</w:t>
      </w:r>
      <w:bookmarkEnd w:id="35"/>
    </w:p>
    <w:p w14:paraId="4CB324AE" w14:textId="695E4F73" w:rsidR="00525926" w:rsidRPr="0072198F" w:rsidRDefault="0072198F" w:rsidP="006139A2">
      <w:pPr>
        <w:ind w:firstLine="709"/>
        <w:jc w:val="both"/>
      </w:pPr>
      <w:r>
        <w:t>После</w:t>
      </w:r>
      <w:r w:rsidRPr="0072198F">
        <w:t xml:space="preserve"> </w:t>
      </w:r>
      <w:r>
        <w:t xml:space="preserve">того, как были созданы папки, можно перенести форму, созданную при генерации проекта, в нужную папку. Однако, просто перенести файл в папку почему-то не работает. Нужно перейти в файл и подписать название папки после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219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*название проекта*</w:t>
      </w:r>
    </w:p>
    <w:p w14:paraId="2FE35857" w14:textId="77777777" w:rsidR="004D24FF" w:rsidRPr="00CA1DC1" w:rsidRDefault="004D24FF" w:rsidP="004D24F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A1D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demo</w:t>
      </w:r>
      <w:r w:rsidRPr="00CA1DC1">
        <w:rPr>
          <w:rFonts w:ascii="Cascadia Mono" w:hAnsi="Cascadia Mono" w:cs="Cascadia Mono"/>
          <w:color w:val="000000"/>
          <w:sz w:val="19"/>
          <w:szCs w:val="19"/>
          <w:lang w:val="en-US"/>
        </w:rPr>
        <w:t>4.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FORMS</w:t>
      </w:r>
    </w:p>
    <w:p w14:paraId="3FC0C3B1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74A481" w14:textId="2D20E40B" w:rsidR="004D24FF" w:rsidRDefault="004D24FF" w:rsidP="004D24FF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24FF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76E9FC33" w14:textId="38A15E8A" w:rsidR="004D24FF" w:rsidRPr="0072198F" w:rsidRDefault="0072198F" w:rsidP="004D24FF">
      <w:pPr>
        <w:jc w:val="both"/>
      </w:pPr>
      <w:r>
        <w:rPr>
          <w:lang w:val="en-US"/>
        </w:rPr>
        <w:tab/>
      </w:r>
      <w:r>
        <w:t>Теперь</w:t>
      </w:r>
      <w:r w:rsidRPr="0072198F">
        <w:t xml:space="preserve"> </w:t>
      </w:r>
      <w:r>
        <w:t>в</w:t>
      </w:r>
      <w:r w:rsidRPr="0072198F">
        <w:t xml:space="preserve"> </w:t>
      </w:r>
      <w:r>
        <w:rPr>
          <w:lang w:val="en-US"/>
        </w:rPr>
        <w:t>program</w:t>
      </w:r>
      <w:r w:rsidRPr="0072198F">
        <w:t>.</w:t>
      </w:r>
      <w:r>
        <w:rPr>
          <w:lang w:val="en-US"/>
        </w:rPr>
        <w:t>cs</w:t>
      </w:r>
      <w:r w:rsidRPr="0072198F">
        <w:t xml:space="preserve"> </w:t>
      </w:r>
      <w:r>
        <w:t>нужно</w:t>
      </w:r>
      <w:r w:rsidRPr="0072198F">
        <w:t xml:space="preserve"> </w:t>
      </w:r>
      <w:r>
        <w:t>изменить</w:t>
      </w:r>
      <w:r w:rsidRPr="0072198F">
        <w:t xml:space="preserve"> </w:t>
      </w:r>
      <w:r>
        <w:t>параметр</w:t>
      </w:r>
      <w:r w:rsidRPr="0072198F">
        <w:t xml:space="preserve"> </w:t>
      </w:r>
      <w:r>
        <w:t>в</w:t>
      </w:r>
      <w:r w:rsidRPr="0072198F">
        <w:t xml:space="preserve"> 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</w:t>
      </w:r>
      <w:r w:rsidRPr="0072198F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Run</w:t>
      </w:r>
      <w:r w:rsidRPr="0072198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</w:t>
      </w:r>
      <w:r w:rsidRPr="0072198F">
        <w:t xml:space="preserve">а </w:t>
      </w:r>
      <w:r>
        <w:t>необходимую</w:t>
      </w:r>
      <w:r w:rsidRPr="0072198F">
        <w:t xml:space="preserve"> </w:t>
      </w:r>
      <w:r>
        <w:t>форму:</w:t>
      </w:r>
    </w:p>
    <w:p w14:paraId="486D6467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98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27B1AFB1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ADEA4C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Application.EnableVisualStyles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024D03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Application.SetCompatibleTextRenderingDefault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51390B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Application.Run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FORMS.LoginForm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4FCEF8A2" w14:textId="21B49BEB" w:rsidR="004D24FF" w:rsidRPr="00CA1DC1" w:rsidRDefault="004D24FF" w:rsidP="004D24FF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A1DC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CE3A4C" w14:textId="26715D54" w:rsidR="0072198F" w:rsidRPr="0072198F" w:rsidRDefault="0072198F" w:rsidP="0072198F">
      <w:pPr>
        <w:ind w:firstLine="708"/>
        <w:jc w:val="both"/>
      </w:pPr>
      <w:proofErr w:type="spellStart"/>
      <w:r>
        <w:t>Визуалка</w:t>
      </w:r>
      <w:proofErr w:type="spellEnd"/>
      <w:r>
        <w:t xml:space="preserve"> будет ругаться, причем на очень много вещей сразу. Чинится простым запуском программы и </w:t>
      </w:r>
      <w:proofErr w:type="spellStart"/>
      <w:r>
        <w:t>перепросмотром</w:t>
      </w:r>
      <w:proofErr w:type="spellEnd"/>
      <w:r>
        <w:t xml:space="preserve"> файлов. Почему – вопрос хороший.</w:t>
      </w:r>
    </w:p>
    <w:p w14:paraId="139DA35B" w14:textId="660E4B8D" w:rsidR="00525926" w:rsidRPr="0072198F" w:rsidRDefault="00525926" w:rsidP="00DB2F23">
      <w:pPr>
        <w:pStyle w:val="2"/>
      </w:pPr>
      <w:bookmarkStart w:id="36" w:name="_Toc120481153"/>
      <w:r>
        <w:t>Импорт</w:t>
      </w:r>
      <w:r w:rsidRPr="0072198F">
        <w:t xml:space="preserve"> </w:t>
      </w:r>
      <w:r>
        <w:t>изображений</w:t>
      </w:r>
      <w:bookmarkEnd w:id="36"/>
    </w:p>
    <w:p w14:paraId="309B45A4" w14:textId="4537ECBA" w:rsidR="00525926" w:rsidRDefault="00B2327D" w:rsidP="00B2327D">
      <w:pPr>
        <w:spacing w:after="0"/>
        <w:ind w:firstLine="709"/>
        <w:jc w:val="both"/>
      </w:pPr>
      <w:r>
        <w:t>Если в импорте были даны изображения, создайте еще одну папку для них:</w:t>
      </w:r>
    </w:p>
    <w:p w14:paraId="0D817F3A" w14:textId="1DCDA9B6" w:rsidR="00B2327D" w:rsidRDefault="00B2327D" w:rsidP="00B2327D">
      <w:pPr>
        <w:ind w:firstLine="709"/>
        <w:jc w:val="center"/>
      </w:pPr>
      <w:r w:rsidRPr="00B2327D">
        <w:rPr>
          <w:noProof/>
        </w:rPr>
        <w:drawing>
          <wp:inline distT="0" distB="0" distL="0" distR="0" wp14:anchorId="2790CAFA" wp14:editId="78C7A339">
            <wp:extent cx="1438476" cy="1114581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6316" w14:textId="0DC1F388" w:rsidR="00B2327D" w:rsidRDefault="00B2327D" w:rsidP="00B2327D">
      <w:pPr>
        <w:spacing w:after="0"/>
        <w:ind w:firstLine="709"/>
      </w:pPr>
      <w:r>
        <w:t>Далее просто перетащите папку с импортом (или только изображения) в проект:</w:t>
      </w:r>
    </w:p>
    <w:p w14:paraId="64A852E4" w14:textId="6D3739A6" w:rsidR="00B2327D" w:rsidRDefault="00B2327D" w:rsidP="00B2327D">
      <w:pPr>
        <w:ind w:firstLine="709"/>
        <w:jc w:val="center"/>
      </w:pPr>
      <w:r w:rsidRPr="00B2327D">
        <w:rPr>
          <w:noProof/>
        </w:rPr>
        <w:drawing>
          <wp:inline distT="0" distB="0" distL="0" distR="0" wp14:anchorId="2A0F88FB" wp14:editId="19D3CB9E">
            <wp:extent cx="3914775" cy="3083599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4737" cy="309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98E" w14:textId="33B53545" w:rsidR="00B2327D" w:rsidRPr="0072198F" w:rsidRDefault="00890D72" w:rsidP="00B2327D">
      <w:pPr>
        <w:ind w:firstLine="709"/>
      </w:pPr>
      <w:r>
        <w:lastRenderedPageBreak/>
        <w:t>Теперь изображения будут сохранены в проекте.</w:t>
      </w:r>
    </w:p>
    <w:p w14:paraId="66293E0B" w14:textId="1B5A8043" w:rsidR="00525926" w:rsidRPr="00B2327D" w:rsidRDefault="00525926" w:rsidP="00DB2F23">
      <w:pPr>
        <w:pStyle w:val="2"/>
      </w:pPr>
      <w:bookmarkStart w:id="37" w:name="_Toc120481154"/>
      <w:r>
        <w:t>Создание</w:t>
      </w:r>
      <w:r w:rsidRPr="00B2327D">
        <w:t xml:space="preserve"> </w:t>
      </w:r>
      <w:r>
        <w:t>формы</w:t>
      </w:r>
      <w:r w:rsidRPr="00B2327D">
        <w:t xml:space="preserve"> </w:t>
      </w:r>
      <w:r>
        <w:t>авторизации</w:t>
      </w:r>
      <w:bookmarkEnd w:id="37"/>
    </w:p>
    <w:p w14:paraId="13905D8C" w14:textId="22126EE7" w:rsidR="00AB228B" w:rsidRDefault="00AB228B" w:rsidP="00AB228B">
      <w:pPr>
        <w:pStyle w:val="3"/>
      </w:pPr>
      <w:bookmarkStart w:id="38" w:name="_Toc120481155"/>
      <w:r>
        <w:t>Внешний вид:</w:t>
      </w:r>
      <w:bookmarkEnd w:id="38"/>
    </w:p>
    <w:p w14:paraId="4C03C26C" w14:textId="75B3F379" w:rsidR="00890D72" w:rsidRDefault="00AB228B" w:rsidP="00AB228B">
      <w:pPr>
        <w:ind w:firstLine="708"/>
      </w:pPr>
      <w:r>
        <w:t xml:space="preserve">Для начала нужно создать форму. Обычно на ней не много элементов, достаточно двух </w:t>
      </w:r>
      <w:r>
        <w:rPr>
          <w:lang w:val="en-US"/>
        </w:rPr>
        <w:t>textbox</w:t>
      </w:r>
      <w:r w:rsidRPr="00AB228B">
        <w:t>`</w:t>
      </w:r>
      <w:proofErr w:type="spellStart"/>
      <w:r>
        <w:t>ов</w:t>
      </w:r>
      <w:proofErr w:type="spellEnd"/>
      <w:r>
        <w:t xml:space="preserve"> (с </w:t>
      </w:r>
      <w:r>
        <w:rPr>
          <w:lang w:val="en-US"/>
        </w:rPr>
        <w:t>label</w:t>
      </w:r>
      <w:r w:rsidRPr="00AB228B">
        <w:t xml:space="preserve"> </w:t>
      </w:r>
      <w:r>
        <w:t>к каждому из них) и кнопки.</w:t>
      </w:r>
    </w:p>
    <w:p w14:paraId="038DF093" w14:textId="3380D185" w:rsidR="00AB228B" w:rsidRPr="00AB228B" w:rsidRDefault="00AB228B" w:rsidP="00AB228B">
      <w:pPr>
        <w:jc w:val="center"/>
      </w:pPr>
      <w:r w:rsidRPr="00AB228B">
        <w:rPr>
          <w:noProof/>
        </w:rPr>
        <w:drawing>
          <wp:inline distT="0" distB="0" distL="0" distR="0" wp14:anchorId="6FF2B561" wp14:editId="4D253E74">
            <wp:extent cx="2715004" cy="1638529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49CD" w14:textId="6856262F" w:rsidR="007B152D" w:rsidRPr="00B2327D" w:rsidRDefault="00890D72" w:rsidP="00890D72">
      <w:pPr>
        <w:pStyle w:val="3"/>
      </w:pPr>
      <w:bookmarkStart w:id="39" w:name="_Toc120481156"/>
      <w:r>
        <w:t>Функция для получения пользователя по его логину и паролю:</w:t>
      </w:r>
      <w:bookmarkEnd w:id="39"/>
    </w:p>
    <w:p w14:paraId="00657570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327D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GetUser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login,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4F5703C2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37FA8D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693C99D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AA7670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0C8E5778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BE5396" w14:textId="1BD47A5F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"SELECT  [ID],</w:t>
      </w:r>
      <w:r w:rsidR="0072198F" w:rsidRPr="007219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[Password],</w:t>
      </w:r>
      <w:r w:rsidR="0072198F" w:rsidRPr="007219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[FirstName],</w:t>
      </w:r>
      <w:r w:rsidR="0072198F" w:rsidRPr="007219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[</w:t>
      </w:r>
      <w:proofErr w:type="spellStart"/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MiddleName</w:t>
      </w:r>
      <w:proofErr w:type="spellEnd"/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],</w:t>
      </w:r>
      <w:r w:rsidR="0072198F" w:rsidRPr="007219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[</w:t>
      </w:r>
      <w:proofErr w:type="spellStart"/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LastName</w:t>
      </w:r>
      <w:proofErr w:type="spellEnd"/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],</w:t>
      </w:r>
      <w:r w:rsidR="0072198F" w:rsidRPr="007219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[Login],</w:t>
      </w:r>
      <w:r w:rsidR="0072198F" w:rsidRPr="0072198F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[</w:t>
      </w:r>
      <w:proofErr w:type="spellStart"/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IsDeleted</w:t>
      </w:r>
      <w:proofErr w:type="spellEnd"/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] 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F9975C9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"FROM [User] 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D488720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"WHERE [Login] = @login 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27487B5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"AND [Password] = @password 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B86DD41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"AND [</w:t>
      </w:r>
      <w:proofErr w:type="spellStart"/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IsDeleted</w:t>
      </w:r>
      <w:proofErr w:type="spellEnd"/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] = 0"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E2F0CB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3C4EA0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74A11069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FF8680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"login"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, login);</w:t>
      </w:r>
    </w:p>
    <w:p w14:paraId="22D7CE2B" w14:textId="5FCBCD9C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"password"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, password);</w:t>
      </w:r>
    </w:p>
    <w:p w14:paraId="4C0D1027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317B6A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5863C9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F8B411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7E20C3CB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A044353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User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</w:t>
      </w:r>
    </w:p>
    <w:p w14:paraId="2097954E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247961E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ID = reader.GetInt32(0),</w:t>
      </w:r>
    </w:p>
    <w:p w14:paraId="3F56F35C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Password =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(1),</w:t>
      </w:r>
    </w:p>
    <w:p w14:paraId="05C2F102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FirstName =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(2),</w:t>
      </w:r>
    </w:p>
    <w:p w14:paraId="22A49260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MiddleName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(3),</w:t>
      </w:r>
    </w:p>
    <w:p w14:paraId="1E902CA4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LastName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(4),</w:t>
      </w:r>
    </w:p>
    <w:p w14:paraId="1C0D5929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Login =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(5),</w:t>
      </w:r>
    </w:p>
    <w:p w14:paraId="47223B9B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IsDeleted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reader.GetBoolean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(6)</w:t>
      </w:r>
    </w:p>
    <w:p w14:paraId="07558E9E" w14:textId="77777777" w:rsid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84CE6B0" w14:textId="77777777" w:rsid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3ADCFB" w14:textId="77777777" w:rsid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23C6A85" w14:textId="77777777" w:rsid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2CF21EC" w14:textId="77777777" w:rsid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"Пользователь не найден. Проверьте правильность данных и повторите попытку входа."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F5517A6" w14:textId="77777777" w:rsidR="004D24FF" w:rsidRPr="00CA1DC1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A1DC1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49DB36" w14:textId="2D81CCF8" w:rsidR="004D24FF" w:rsidRDefault="004D24FF" w:rsidP="004D24FF">
      <w:pPr>
        <w:rPr>
          <w:rFonts w:ascii="Cascadia Mono" w:hAnsi="Cascadia Mono" w:cs="Cascadia Mono"/>
          <w:color w:val="000000"/>
          <w:sz w:val="19"/>
          <w:szCs w:val="19"/>
        </w:rPr>
      </w:pPr>
      <w:r w:rsidRPr="00CA1DC1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7A104A8" w14:textId="332E1F9E" w:rsidR="00AB228B" w:rsidRDefault="00CF2822" w:rsidP="005A7767">
      <w:pPr>
        <w:ind w:firstLine="709"/>
      </w:pPr>
      <w:r>
        <w:t xml:space="preserve">Сначала все соответствует шаблону. Используется подключение, оно же открывается. В запросе стоит </w:t>
      </w:r>
      <w:r w:rsidRPr="00CF2822">
        <w:rPr>
          <w:b/>
        </w:rPr>
        <w:t>перечислить все получаемые поля</w:t>
      </w:r>
      <w:r>
        <w:t>, это пригодится позже.</w:t>
      </w:r>
    </w:p>
    <w:p w14:paraId="0B7FCAD7" w14:textId="519A446A" w:rsidR="00CF2822" w:rsidRDefault="00CF2822" w:rsidP="005A7767">
      <w:pPr>
        <w:ind w:firstLine="709"/>
      </w:pPr>
      <w:r w:rsidRPr="00CF2822">
        <w:rPr>
          <w:b/>
        </w:rPr>
        <w:t>@</w:t>
      </w:r>
      <w:r w:rsidRPr="00CF2822">
        <w:rPr>
          <w:b/>
          <w:lang w:val="en-US"/>
        </w:rPr>
        <w:t>login</w:t>
      </w:r>
      <w:r w:rsidRPr="00CF2822">
        <w:t xml:space="preserve"> </w:t>
      </w:r>
      <w:r>
        <w:t xml:space="preserve">и </w:t>
      </w:r>
      <w:r w:rsidRPr="00CF2822">
        <w:rPr>
          <w:b/>
        </w:rPr>
        <w:t>@</w:t>
      </w:r>
      <w:r w:rsidRPr="00CF2822">
        <w:rPr>
          <w:b/>
          <w:lang w:val="en-US"/>
        </w:rPr>
        <w:t>password</w:t>
      </w:r>
      <w:r w:rsidRPr="00CF2822">
        <w:t xml:space="preserve"> – </w:t>
      </w:r>
      <w:r>
        <w:t>это параметры. Они гораздо безопаснее просто вставки строк. В остальном ничем не отличаются.</w:t>
      </w:r>
    </w:p>
    <w:p w14:paraId="11142761" w14:textId="369134A3" w:rsidR="004B7FDC" w:rsidRDefault="00CF2822" w:rsidP="004B7FDC">
      <w:pPr>
        <w:ind w:firstLine="709"/>
        <w:rPr>
          <w:rFonts w:cstheme="minorHAnsi"/>
        </w:rPr>
      </w:pPr>
      <w:r>
        <w:lastRenderedPageBreak/>
        <w:t xml:space="preserve">Поскольку это просто запрос, который не должен получать </w:t>
      </w:r>
      <w:proofErr w:type="spellStart"/>
      <w:r>
        <w:rPr>
          <w:lang w:val="en-US"/>
        </w:rPr>
        <w:t>DataSet</w:t>
      </w:r>
      <w:proofErr w:type="spellEnd"/>
      <w:r>
        <w:t xml:space="preserve">, создается </w:t>
      </w:r>
      <w:r w:rsidRPr="004B7FDC">
        <w:rPr>
          <w:b/>
        </w:rPr>
        <w:t xml:space="preserve">команда </w:t>
      </w:r>
      <w:proofErr w:type="spellStart"/>
      <w:r w:rsidRPr="004B7FDC">
        <w:rPr>
          <w:b/>
          <w:lang w:val="en-US"/>
        </w:rPr>
        <w:t>cmd</w:t>
      </w:r>
      <w:proofErr w:type="spellEnd"/>
      <w:r w:rsidRPr="00CF2822">
        <w:t xml:space="preserve">. </w:t>
      </w:r>
      <w:r>
        <w:t xml:space="preserve">После этого можно присвоить параметрам значения, используя </w:t>
      </w:r>
      <w:proofErr w:type="spellStart"/>
      <w:proofErr w:type="gramStart"/>
      <w:r w:rsidRPr="004B7FDC">
        <w:rPr>
          <w:b/>
        </w:rPr>
        <w:t>AddWithValue</w:t>
      </w:r>
      <w:proofErr w:type="spellEnd"/>
      <w:r w:rsidRPr="004B7FDC">
        <w:rPr>
          <w:b/>
        </w:rPr>
        <w:t>(</w:t>
      </w:r>
      <w:proofErr w:type="gramEnd"/>
      <w:r w:rsidRPr="004B7FDC">
        <w:rPr>
          <w:b/>
        </w:rPr>
        <w:t>"имя параметра", значения)</w:t>
      </w:r>
      <w:r w:rsidRPr="004B7FDC">
        <w:t>.</w:t>
      </w:r>
      <w:r w:rsidRPr="00CF282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cstheme="minorHAnsi"/>
          <w:color w:val="000000"/>
        </w:rPr>
        <w:t xml:space="preserve">Учтите, что имя параметра должно писаться полностью идентично запросу, но </w:t>
      </w:r>
      <w:r w:rsidRPr="004B7FDC">
        <w:rPr>
          <w:rFonts w:cstheme="minorHAnsi"/>
          <w:b/>
          <w:color w:val="000000"/>
        </w:rPr>
        <w:t>без символа @</w:t>
      </w:r>
      <w:r w:rsidRPr="00CF2822">
        <w:rPr>
          <w:rFonts w:cstheme="minorHAnsi"/>
          <w:color w:val="000000"/>
        </w:rPr>
        <w:t>.</w:t>
      </w:r>
      <w:r w:rsidR="004B7FDC" w:rsidRPr="004B7FDC">
        <w:rPr>
          <w:rFonts w:cstheme="minorHAnsi"/>
          <w:color w:val="000000"/>
        </w:rPr>
        <w:t xml:space="preserve"> </w:t>
      </w:r>
      <w:r w:rsidR="004B7FDC">
        <w:rPr>
          <w:rFonts w:cstheme="minorHAnsi"/>
        </w:rPr>
        <w:t>После</w:t>
      </w:r>
      <w:r w:rsidR="004B7FDC" w:rsidRPr="004B7FDC">
        <w:rPr>
          <w:rFonts w:cstheme="minorHAnsi"/>
        </w:rPr>
        <w:t xml:space="preserve"> </w:t>
      </w:r>
      <w:r w:rsidR="004B7FDC">
        <w:rPr>
          <w:rFonts w:cstheme="minorHAnsi"/>
        </w:rPr>
        <w:t xml:space="preserve">присвоения параметрам значений создается </w:t>
      </w:r>
      <w:r w:rsidR="004B7FDC">
        <w:rPr>
          <w:rFonts w:cstheme="minorHAnsi"/>
          <w:lang w:val="en-US"/>
        </w:rPr>
        <w:t>reader</w:t>
      </w:r>
      <w:r w:rsidR="004B7FDC">
        <w:rPr>
          <w:rFonts w:cstheme="minorHAnsi"/>
        </w:rPr>
        <w:t>.</w:t>
      </w:r>
    </w:p>
    <w:p w14:paraId="7B9D1206" w14:textId="65024174" w:rsidR="004B7FDC" w:rsidRPr="004B7FDC" w:rsidRDefault="004B7FDC" w:rsidP="004B7FDC">
      <w:pPr>
        <w:ind w:firstLine="709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Если этот </w:t>
      </w:r>
      <w:r w:rsidRPr="004B7FDC">
        <w:rPr>
          <w:rFonts w:cstheme="minorHAnsi"/>
          <w:b/>
          <w:color w:val="000000"/>
          <w:lang w:val="en-US"/>
        </w:rPr>
        <w:t>reader</w:t>
      </w:r>
      <w:r w:rsidRPr="004B7FDC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читает что-нибудь, создается новая переменная типа </w:t>
      </w:r>
      <w:r>
        <w:rPr>
          <w:rFonts w:cstheme="minorHAnsi"/>
          <w:color w:val="000000"/>
          <w:lang w:val="en-US"/>
        </w:rPr>
        <w:t>User</w:t>
      </w:r>
      <w:r>
        <w:rPr>
          <w:rFonts w:cstheme="minorHAnsi"/>
          <w:color w:val="000000"/>
        </w:rPr>
        <w:t>, заполняется</w:t>
      </w:r>
      <w:r w:rsidR="00F14F9C">
        <w:rPr>
          <w:rFonts w:cstheme="minorHAnsi"/>
          <w:color w:val="000000"/>
        </w:rPr>
        <w:t xml:space="preserve"> через функции </w:t>
      </w:r>
      <w:r w:rsidR="00F14F9C" w:rsidRPr="00F14F9C">
        <w:rPr>
          <w:rFonts w:cstheme="minorHAnsi"/>
          <w:b/>
          <w:color w:val="000000"/>
          <w:lang w:val="en-US"/>
        </w:rPr>
        <w:t>Get</w:t>
      </w:r>
      <w:r w:rsidR="00F14F9C" w:rsidRPr="00F14F9C">
        <w:rPr>
          <w:rFonts w:cstheme="minorHAnsi"/>
          <w:b/>
          <w:color w:val="000000"/>
        </w:rPr>
        <w:t>*название типа*(ряд)</w:t>
      </w:r>
      <w:r w:rsidRPr="00F14F9C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и возвращается. Если же ничего не прочиталось, кидается исключение, что такого пользователя нет.</w:t>
      </w:r>
    </w:p>
    <w:p w14:paraId="5A1C8253" w14:textId="66B09497" w:rsidR="00AB228B" w:rsidRDefault="00AB228B" w:rsidP="00AB228B">
      <w:pPr>
        <w:pStyle w:val="3"/>
      </w:pPr>
      <w:bookmarkStart w:id="40" w:name="_Toc120481157"/>
      <w:r>
        <w:t>Код формы:</w:t>
      </w:r>
      <w:bookmarkEnd w:id="40"/>
    </w:p>
    <w:p w14:paraId="1F4165A9" w14:textId="28C317F3" w:rsidR="00AB228B" w:rsidRPr="00AB228B" w:rsidRDefault="00AB228B" w:rsidP="00AB228B">
      <w:pPr>
        <w:ind w:firstLine="708"/>
      </w:pPr>
      <w:r>
        <w:t>Весь код на данной форме находится в кнопке:</w:t>
      </w:r>
    </w:p>
    <w:p w14:paraId="466F536F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B228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B228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LoginBtn_Click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B228B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7E09514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DC3EC3E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4AE768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B228B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749C554C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C81409E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user =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DataWork.GetUser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LoginTxt.Text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PasswordTxt.Text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98B88C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EECDA2D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B228B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5F7AF259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AB01FDF" w14:textId="6D56E40E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ex.</w:t>
      </w:r>
      <w:r w:rsidR="005A7767">
        <w:rPr>
          <w:rFonts w:ascii="Cascadia Mono" w:hAnsi="Cascadia Mono" w:cs="Cascadia Mono"/>
          <w:color w:val="000000"/>
          <w:sz w:val="19"/>
          <w:szCs w:val="19"/>
          <w:lang w:val="en-US"/>
        </w:rPr>
        <w:t>Message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C351D4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B228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27051C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CFBEDDF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E150AA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B228B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.Hide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E05CA2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MF = </w:t>
      </w:r>
      <w:r w:rsidRPr="00AB228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7F4E6247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MF.ShowDialog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1D3D2B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72D9C3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LoginTxt.Text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1902BA" w14:textId="77777777" w:rsidR="00AB228B" w:rsidRPr="00AB228B" w:rsidRDefault="00AB228B" w:rsidP="00AB228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PasswordTxt.Text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B0CB32" w14:textId="77777777" w:rsidR="00AB228B" w:rsidRPr="004B7FDC" w:rsidRDefault="00AB228B" w:rsidP="00AB228B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228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B7FDC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B7FDC">
        <w:rPr>
          <w:rFonts w:ascii="Cascadia Mono" w:hAnsi="Cascadia Mono" w:cs="Cascadia Mono"/>
          <w:color w:val="000000"/>
          <w:sz w:val="19"/>
          <w:szCs w:val="19"/>
          <w:lang w:val="en-US"/>
        </w:rPr>
        <w:t>.Show</w:t>
      </w:r>
      <w:proofErr w:type="spellEnd"/>
      <w:r w:rsidRPr="004B7FD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D1DFFE3" w14:textId="5F7A8005" w:rsidR="00AB228B" w:rsidRDefault="00AB228B" w:rsidP="00AB228B">
      <w:pPr>
        <w:rPr>
          <w:rFonts w:ascii="Cascadia Mono" w:hAnsi="Cascadia Mono" w:cs="Cascadia Mono"/>
          <w:color w:val="000000"/>
          <w:sz w:val="19"/>
          <w:szCs w:val="19"/>
        </w:rPr>
      </w:pPr>
      <w:r w:rsidRPr="004B7FD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4AE8B4F" w14:textId="77777777" w:rsidR="005A7767" w:rsidRDefault="00AB228B" w:rsidP="00AB228B">
      <w:pPr>
        <w:ind w:firstLine="709"/>
      </w:pPr>
      <w:r>
        <w:t xml:space="preserve">Код состоит, по сути, из </w:t>
      </w:r>
      <w:r w:rsidRPr="004B7FDC">
        <w:rPr>
          <w:b/>
        </w:rPr>
        <w:t>трех частей</w:t>
      </w:r>
      <w:r w:rsidR="005A7767">
        <w:t xml:space="preserve">, не считая объявления переменной </w:t>
      </w:r>
      <w:r w:rsidR="005A7767" w:rsidRPr="004B7FDC">
        <w:rPr>
          <w:b/>
          <w:lang w:val="en-US"/>
        </w:rPr>
        <w:t>user</w:t>
      </w:r>
      <w:r w:rsidRPr="00AB228B">
        <w:t>.</w:t>
      </w:r>
      <w:r w:rsidR="005A7767" w:rsidRPr="005A7767">
        <w:t xml:space="preserve"> </w:t>
      </w:r>
    </w:p>
    <w:p w14:paraId="798E293D" w14:textId="7C7C4FA9" w:rsidR="00AB228B" w:rsidRDefault="005A7767" w:rsidP="00AB228B">
      <w:pPr>
        <w:ind w:firstLine="709"/>
      </w:pPr>
      <w:r>
        <w:t xml:space="preserve">Первая часть пытается с помощью </w:t>
      </w:r>
      <w:proofErr w:type="gramStart"/>
      <w:r w:rsidRPr="004B7FDC">
        <w:rPr>
          <w:b/>
          <w:lang w:val="en-US"/>
        </w:rPr>
        <w:t>try</w:t>
      </w:r>
      <w:r w:rsidRPr="004B7FDC">
        <w:rPr>
          <w:b/>
        </w:rPr>
        <w:t>..</w:t>
      </w:r>
      <w:proofErr w:type="gramEnd"/>
      <w:r w:rsidRPr="004B7FDC">
        <w:rPr>
          <w:b/>
          <w:lang w:val="en-US"/>
        </w:rPr>
        <w:t>catch</w:t>
      </w:r>
      <w:r w:rsidRPr="005A7767">
        <w:t xml:space="preserve"> </w:t>
      </w:r>
      <w:r>
        <w:t>присвоить пользователю значение, используя написанную ранее функцию.</w:t>
      </w:r>
      <w:r w:rsidR="00AB228B" w:rsidRPr="00AB228B">
        <w:t xml:space="preserve"> </w:t>
      </w:r>
      <w:r>
        <w:t xml:space="preserve">Если у неё не получается, </w:t>
      </w:r>
      <w:r>
        <w:rPr>
          <w:lang w:val="en-US"/>
        </w:rPr>
        <w:t>catch</w:t>
      </w:r>
      <w:r w:rsidRPr="005A7767">
        <w:t xml:space="preserve"> </w:t>
      </w:r>
      <w:r>
        <w:t>выводит</w:t>
      </w:r>
      <w:r w:rsidRPr="005A7767">
        <w:t xml:space="preserve"> </w:t>
      </w:r>
      <w:r>
        <w:t>сообщение полученной ошибки и завершает работу функции (</w:t>
      </w:r>
      <w:r w:rsidRPr="004B7FDC">
        <w:rPr>
          <w:b/>
          <w:lang w:val="en-US"/>
        </w:rPr>
        <w:t>return</w:t>
      </w:r>
      <w:r>
        <w:t>).</w:t>
      </w:r>
    </w:p>
    <w:p w14:paraId="4808F3F1" w14:textId="144E4EB9" w:rsidR="005A7767" w:rsidRDefault="005A7767" w:rsidP="00AB228B">
      <w:pPr>
        <w:ind w:firstLine="709"/>
      </w:pPr>
      <w:r>
        <w:t xml:space="preserve">Вторая часть </w:t>
      </w:r>
      <w:r w:rsidRPr="004B7FDC">
        <w:rPr>
          <w:b/>
        </w:rPr>
        <w:t>прячет</w:t>
      </w:r>
      <w:r>
        <w:t xml:space="preserve"> данную форму, </w:t>
      </w:r>
      <w:r w:rsidRPr="004B7FDC">
        <w:rPr>
          <w:b/>
        </w:rPr>
        <w:t>создает</w:t>
      </w:r>
      <w:r>
        <w:t xml:space="preserve"> следующую и </w:t>
      </w:r>
      <w:r w:rsidRPr="004B7FDC">
        <w:rPr>
          <w:b/>
        </w:rPr>
        <w:t>показывает</w:t>
      </w:r>
      <w:r>
        <w:t xml:space="preserve"> </w:t>
      </w:r>
      <w:r w:rsidRPr="004B7FDC">
        <w:rPr>
          <w:b/>
        </w:rPr>
        <w:t>в режиме диалогового окна</w:t>
      </w:r>
      <w:r>
        <w:t xml:space="preserve"> (это важно). Заодно, при создании следующей формы, мы передаем ей полученного пользователя, чтобы она могла дальше с ним работать.</w:t>
      </w:r>
    </w:p>
    <w:p w14:paraId="4279AC98" w14:textId="31C323DA" w:rsidR="005A7767" w:rsidRPr="005A7767" w:rsidRDefault="005A7767" w:rsidP="00AB228B">
      <w:pPr>
        <w:ind w:firstLine="709"/>
      </w:pPr>
      <w:r>
        <w:t xml:space="preserve">Третья часть срабатывает тогда, когда </w:t>
      </w:r>
      <w:r w:rsidRPr="004B7FDC">
        <w:rPr>
          <w:b/>
        </w:rPr>
        <w:t>закрывается</w:t>
      </w:r>
      <w:r>
        <w:t xml:space="preserve"> следующая форма, в данном случае – </w:t>
      </w:r>
      <w:proofErr w:type="spellStart"/>
      <w:r w:rsidRPr="004B7FDC">
        <w:rPr>
          <w:b/>
          <w:lang w:val="en-US"/>
        </w:rPr>
        <w:t>MainForm</w:t>
      </w:r>
      <w:proofErr w:type="spellEnd"/>
      <w:r>
        <w:t xml:space="preserve">. Она </w:t>
      </w:r>
      <w:r w:rsidRPr="004B7FDC">
        <w:rPr>
          <w:b/>
        </w:rPr>
        <w:t>очищает</w:t>
      </w:r>
      <w:r>
        <w:t xml:space="preserve"> поля и снова </w:t>
      </w:r>
      <w:r w:rsidRPr="004B7FDC">
        <w:rPr>
          <w:b/>
        </w:rPr>
        <w:t>показывает</w:t>
      </w:r>
      <w:r>
        <w:t xml:space="preserve"> форму авторизации.</w:t>
      </w:r>
    </w:p>
    <w:p w14:paraId="418891A1" w14:textId="79EB8AA3" w:rsidR="007B152D" w:rsidRDefault="007B152D" w:rsidP="007B152D">
      <w:pPr>
        <w:pStyle w:val="2"/>
      </w:pPr>
      <w:bookmarkStart w:id="41" w:name="_Toc120481158"/>
      <w:r>
        <w:t>Шифрование</w:t>
      </w:r>
      <w:r w:rsidRPr="00CA1DC1">
        <w:t xml:space="preserve"> </w:t>
      </w:r>
      <w:r>
        <w:t>пароля</w:t>
      </w:r>
      <w:bookmarkEnd w:id="41"/>
    </w:p>
    <w:p w14:paraId="5C3284C7" w14:textId="04E5DF37" w:rsidR="00C45C84" w:rsidRPr="00C45C84" w:rsidRDefault="00C45C84" w:rsidP="00C45C84">
      <w:pPr>
        <w:ind w:firstLine="709"/>
      </w:pPr>
      <w:r>
        <w:t xml:space="preserve">Для начала нужно подключить библиотеку: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System.Security.Cryptography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ABD367" w14:textId="2B10B84C" w:rsidR="00E85454" w:rsidRPr="00296C15" w:rsidRDefault="00890D72" w:rsidP="006139A2">
      <w:pPr>
        <w:ind w:firstLine="709"/>
        <w:jc w:val="both"/>
        <w:rPr>
          <w:lang w:val="en-US"/>
        </w:rPr>
      </w:pPr>
      <w:r>
        <w:t>Для</w:t>
      </w:r>
      <w:r w:rsidRPr="00296C15">
        <w:rPr>
          <w:lang w:val="en-US"/>
        </w:rPr>
        <w:t xml:space="preserve"> </w:t>
      </w:r>
      <w:r>
        <w:t>шифрования</w:t>
      </w:r>
      <w:r w:rsidRPr="00296C15">
        <w:rPr>
          <w:lang w:val="en-US"/>
        </w:rPr>
        <w:t xml:space="preserve"> </w:t>
      </w:r>
      <w:r>
        <w:t>используйте</w:t>
      </w:r>
      <w:r w:rsidRPr="00296C15">
        <w:rPr>
          <w:lang w:val="en-US"/>
        </w:rPr>
        <w:t xml:space="preserve"> </w:t>
      </w:r>
      <w:r>
        <w:t>функцию</w:t>
      </w:r>
      <w:r w:rsidRPr="00296C15">
        <w:rPr>
          <w:lang w:val="en-US"/>
        </w:rPr>
        <w:t>:</w:t>
      </w:r>
    </w:p>
    <w:p w14:paraId="5946933A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C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GetHash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login,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038AFA4E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B13AD6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salt1 =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"^8{-"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2AD591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salt2 =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"&amp;&gt;nm"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5013DD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 = login + salt1 + password + salt2;</w:t>
      </w:r>
    </w:p>
    <w:p w14:paraId="5C16C63F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C04B3B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 = SHA256.Create())</w:t>
      </w:r>
    </w:p>
    <w:p w14:paraId="1C13094D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15893FC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.Concat(hash.ComputeHash(Encoding.UTF8.GetBytes(pass)).Select(x =&gt;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"X2"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5E31E92F" w14:textId="77777777" w:rsid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3B6501" w14:textId="34B85909" w:rsidR="004D24FF" w:rsidRDefault="004D24FF" w:rsidP="004D24FF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}</w:t>
      </w:r>
    </w:p>
    <w:p w14:paraId="1F3C8676" w14:textId="08A77B58" w:rsidR="00890D72" w:rsidRDefault="001146A4" w:rsidP="004D24FF">
      <w:pPr>
        <w:ind w:firstLine="709"/>
        <w:jc w:val="both"/>
      </w:pPr>
      <w:r w:rsidRPr="00D42DED">
        <w:rPr>
          <w:b/>
          <w:lang w:val="en-US"/>
        </w:rPr>
        <w:lastRenderedPageBreak/>
        <w:t>Salt</w:t>
      </w:r>
      <w:r w:rsidRPr="00D42DED">
        <w:rPr>
          <w:b/>
        </w:rPr>
        <w:t>1</w:t>
      </w:r>
      <w:r w:rsidRPr="001146A4">
        <w:t xml:space="preserve"> </w:t>
      </w:r>
      <w:r>
        <w:t xml:space="preserve">и </w:t>
      </w:r>
      <w:r w:rsidRPr="00D42DED">
        <w:rPr>
          <w:b/>
          <w:lang w:val="en-US"/>
        </w:rPr>
        <w:t>salt</w:t>
      </w:r>
      <w:r w:rsidRPr="00D42DED">
        <w:rPr>
          <w:b/>
        </w:rPr>
        <w:t>2</w:t>
      </w:r>
      <w:r w:rsidRPr="001146A4">
        <w:t xml:space="preserve"> </w:t>
      </w:r>
      <w:r>
        <w:t xml:space="preserve">– это </w:t>
      </w:r>
      <w:r w:rsidRPr="00D42DED">
        <w:rPr>
          <w:b/>
        </w:rPr>
        <w:t>соль</w:t>
      </w:r>
      <w:r>
        <w:t xml:space="preserve"> – неизменная часть, прибавляющаяся к паролю спереди и/или сзади. Логин передается как изменяемая часть – </w:t>
      </w:r>
      <w:r w:rsidRPr="00D42DED">
        <w:rPr>
          <w:b/>
        </w:rPr>
        <w:t>перец</w:t>
      </w:r>
      <w:r>
        <w:t xml:space="preserve">. Сама функция шифрует получившуюся строку по алгоритму </w:t>
      </w:r>
      <w:r w:rsidRPr="00D42DED">
        <w:rPr>
          <w:b/>
          <w:lang w:val="en-US"/>
        </w:rPr>
        <w:t>SHA</w:t>
      </w:r>
      <w:r w:rsidRPr="00D42DED">
        <w:rPr>
          <w:b/>
        </w:rPr>
        <w:t>256</w:t>
      </w:r>
      <w:r w:rsidRPr="001146A4">
        <w:t>.</w:t>
      </w:r>
    </w:p>
    <w:p w14:paraId="1C33A3AE" w14:textId="047705B0" w:rsidR="001146A4" w:rsidRDefault="001146A4" w:rsidP="004D24FF">
      <w:pPr>
        <w:ind w:firstLine="709"/>
        <w:jc w:val="both"/>
      </w:pPr>
      <w:r>
        <w:t xml:space="preserve">Для того, чтобы проверять пароль с шифрованием, надо изменить параметр, подставляемый вместо пароля в запрос на пользователя: </w:t>
      </w:r>
    </w:p>
    <w:p w14:paraId="2AE9EF96" w14:textId="289BC6B2" w:rsidR="001146A4" w:rsidRDefault="001146A4" w:rsidP="004D24FF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"password"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GetHash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(login, password));</w:t>
      </w:r>
    </w:p>
    <w:p w14:paraId="7B225927" w14:textId="47ECFF11" w:rsidR="001146A4" w:rsidRDefault="001146A4" w:rsidP="004D24FF">
      <w:pPr>
        <w:ind w:firstLine="709"/>
        <w:jc w:val="both"/>
      </w:pPr>
      <w:r>
        <w:t>Это, правда, может создать проблему того, что теперь в базе пароли тоже должны быть зашифрованы</w:t>
      </w:r>
      <w:r w:rsidR="00EF13A6">
        <w:t xml:space="preserve"> по тому же самому алгоритму. Учитывая, что интернетом для этого пользоваться не получится, можно, например, переписать все пароли такой функцией</w:t>
      </w:r>
      <w:r w:rsidR="001E170C" w:rsidRPr="001E170C">
        <w:t xml:space="preserve"> </w:t>
      </w:r>
      <w:r w:rsidR="001E170C">
        <w:t>(объяснений не будет</w:t>
      </w:r>
      <w:r w:rsidR="00E448C3">
        <w:t>, потому что никто в здравом уме такое делать не будет</w:t>
      </w:r>
      <w:r w:rsidR="001E170C">
        <w:t>)</w:t>
      </w:r>
      <w:r w:rsidR="00EF13A6">
        <w:t>:</w:t>
      </w:r>
    </w:p>
    <w:p w14:paraId="1929768E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HashAllPasswords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6B5E101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85BEC6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List&lt;User&gt; list =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GetUserList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F4A2D9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user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list)</w:t>
      </w:r>
    </w:p>
    <w:p w14:paraId="6F182E67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B921E1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HashPassword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12555CFA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FDCAB0C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9AEF74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E13E55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List&lt;User&gt;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GetUserList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D213332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B5E9CB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List&lt;User&gt; list =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List&lt;User&gt;();</w:t>
      </w:r>
    </w:p>
    <w:p w14:paraId="26D6E86A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D9EF1EB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B37BD1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A1EAA7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E170C">
        <w:rPr>
          <w:rFonts w:ascii="Cascadia Mono" w:hAnsi="Cascadia Mono" w:cs="Cascadia Mono"/>
          <w:color w:val="A31515"/>
          <w:sz w:val="19"/>
          <w:szCs w:val="19"/>
          <w:lang w:val="en-US"/>
        </w:rPr>
        <w:t>"select ID, [Login], [Password] "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BB3C789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E170C">
        <w:rPr>
          <w:rFonts w:ascii="Cascadia Mono" w:hAnsi="Cascadia Mono" w:cs="Cascadia Mono"/>
          <w:color w:val="A31515"/>
          <w:sz w:val="19"/>
          <w:szCs w:val="19"/>
          <w:lang w:val="en-US"/>
        </w:rPr>
        <w:t>"from[User] "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FA9574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7A4481C4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333B82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157EB515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8F5ABB7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User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User();</w:t>
      </w:r>
    </w:p>
    <w:p w14:paraId="43C95117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user.ID = reader.GetInt32(0);</w:t>
      </w:r>
    </w:p>
    <w:p w14:paraId="1D38AF62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(1);</w:t>
      </w:r>
    </w:p>
    <w:p w14:paraId="22ACF5C8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user.Password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(2);</w:t>
      </w:r>
    </w:p>
    <w:p w14:paraId="605DAF74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list.Add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0520DF05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918692E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list;</w:t>
      </w:r>
    </w:p>
    <w:p w14:paraId="1887E38D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03169E5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B84F94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D1D55B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HashPassword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(User user)</w:t>
      </w:r>
    </w:p>
    <w:p w14:paraId="43F2CFD0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51B2A8A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E3BD105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7CE5AF9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84D81A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E170C">
        <w:rPr>
          <w:rFonts w:ascii="Cascadia Mono" w:hAnsi="Cascadia Mono" w:cs="Cascadia Mono"/>
          <w:color w:val="A31515"/>
          <w:sz w:val="19"/>
          <w:szCs w:val="19"/>
          <w:lang w:val="en-US"/>
        </w:rPr>
        <w:t>"update [User] set [Password] = @password where [User].ID = @id"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632886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E170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sql,conn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1676AB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E170C">
        <w:rPr>
          <w:rFonts w:ascii="Cascadia Mono" w:hAnsi="Cascadia Mono" w:cs="Cascadia Mono"/>
          <w:color w:val="A31515"/>
          <w:sz w:val="19"/>
          <w:szCs w:val="19"/>
          <w:lang w:val="en-US"/>
        </w:rPr>
        <w:t>"password"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GetHash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user.Password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8D35DBC" w14:textId="77777777" w:rsidR="001E170C" w:rsidRP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E170C">
        <w:rPr>
          <w:rFonts w:ascii="Cascadia Mono" w:hAnsi="Cascadia Mono" w:cs="Cascadia Mono"/>
          <w:color w:val="A31515"/>
          <w:sz w:val="19"/>
          <w:szCs w:val="19"/>
          <w:lang w:val="en-US"/>
        </w:rPr>
        <w:t>"id"</w:t>
      </w: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>, user.ID);</w:t>
      </w:r>
    </w:p>
    <w:p w14:paraId="2FBFA015" w14:textId="77777777" w:rsid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E170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cmd.ExecuteNonQuery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6D149A" w14:textId="77777777" w:rsidR="001E170C" w:rsidRDefault="001E170C" w:rsidP="001E17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12AAF88" w14:textId="77777777" w:rsidR="001E170C" w:rsidRDefault="001E170C" w:rsidP="001E170C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F1E7E1" w14:textId="7D9CAACD" w:rsidR="00EF13A6" w:rsidRDefault="00EF13A6" w:rsidP="001E170C">
      <w:pPr>
        <w:ind w:firstLine="709"/>
        <w:jc w:val="both"/>
      </w:pPr>
      <w:r>
        <w:t xml:space="preserve">Учитывайте, что её нужно прогнать только </w:t>
      </w:r>
      <w:r w:rsidRPr="00D42DED">
        <w:rPr>
          <w:b/>
        </w:rPr>
        <w:t>ОДИН</w:t>
      </w:r>
      <w:r>
        <w:t xml:space="preserve"> раз.</w:t>
      </w:r>
    </w:p>
    <w:p w14:paraId="5F368F9B" w14:textId="41CB974B" w:rsidR="00AE3E3C" w:rsidRPr="00E85454" w:rsidRDefault="00815471" w:rsidP="001E170C">
      <w:pPr>
        <w:ind w:firstLine="709"/>
        <w:jc w:val="both"/>
      </w:pPr>
      <w:r>
        <w:t>Другой вариант: проверять, зашифрован ли пароль и шифровать его, если нет. Проблема этого метода в том, что, если действовать самым очевидным методом и просто проверять, совпадает ли напрямую пароль с тем, который уже в БД, если какой-нибудь умник попробует войти с тем шифром, который вы получили в итоге, он не только это сделает, но и перепишет пароль. Поскольку реализация этого займет только больше времени, а результат получается отрицательный, никакого кода для него не будет.</w:t>
      </w:r>
    </w:p>
    <w:p w14:paraId="58FBBCC4" w14:textId="4F70BC36" w:rsidR="00E85454" w:rsidRPr="006F69FF" w:rsidRDefault="00E85454" w:rsidP="00DB2F23">
      <w:pPr>
        <w:pStyle w:val="2"/>
      </w:pPr>
      <w:bookmarkStart w:id="42" w:name="_Toc120481159"/>
      <w:r>
        <w:lastRenderedPageBreak/>
        <w:t>Проверка</w:t>
      </w:r>
      <w:r w:rsidRPr="006F69FF">
        <w:t xml:space="preserve"> </w:t>
      </w:r>
      <w:r>
        <w:t>роли</w:t>
      </w:r>
      <w:r w:rsidRPr="006F69FF">
        <w:t xml:space="preserve"> </w:t>
      </w:r>
      <w:r>
        <w:t>пользователя</w:t>
      </w:r>
      <w:bookmarkEnd w:id="42"/>
    </w:p>
    <w:p w14:paraId="5DAA1F3E" w14:textId="3A8CC267" w:rsidR="00E85454" w:rsidRPr="00872DED" w:rsidRDefault="00872DED" w:rsidP="006139A2">
      <w:pPr>
        <w:ind w:firstLine="709"/>
        <w:jc w:val="both"/>
      </w:pPr>
      <w:r>
        <w:t>Для того, чтобы узнать роль пользователя, когда они разнесены по разным таблицам, можно воспользоваться таким запросом:</w:t>
      </w:r>
    </w:p>
    <w:p w14:paraId="738181A6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IsExec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(User user)</w:t>
      </w:r>
    </w:p>
    <w:p w14:paraId="4A57AA2D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AB7A06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B7514B7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5A896D6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FAF47DC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"select * from [Executor] where ID = @id"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64C500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D24F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sql,conn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E65110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D24FF">
        <w:rPr>
          <w:rFonts w:ascii="Cascadia Mono" w:hAnsi="Cascadia Mono" w:cs="Cascadia Mono"/>
          <w:color w:val="A31515"/>
          <w:sz w:val="19"/>
          <w:szCs w:val="19"/>
          <w:lang w:val="en-US"/>
        </w:rPr>
        <w:t>"id"</w:t>
      </w: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, user.ID);</w:t>
      </w:r>
    </w:p>
    <w:p w14:paraId="14C0B845" w14:textId="77777777" w:rsidR="004D24FF" w:rsidRPr="004D24FF" w:rsidRDefault="004D24FF" w:rsidP="004D24F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476BAE" w14:textId="5F7FA1AC" w:rsidR="004D24FF" w:rsidRPr="002A743F" w:rsidRDefault="004D24FF" w:rsidP="00872D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="00872DED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return </w:t>
      </w:r>
      <w:proofErr w:type="spellStart"/>
      <w:r w:rsidRPr="004D24FF">
        <w:rPr>
          <w:rFonts w:ascii="Cascadia Mono" w:hAnsi="Cascadia Mono" w:cs="Cascadia Mono"/>
          <w:color w:val="000000"/>
          <w:sz w:val="19"/>
          <w:szCs w:val="19"/>
          <w:lang w:val="en-US"/>
        </w:rPr>
        <w:t>reader.</w:t>
      </w:r>
      <w:r w:rsidR="00872DED">
        <w:rPr>
          <w:rFonts w:ascii="Cascadia Mono" w:hAnsi="Cascadia Mono" w:cs="Cascadia Mono"/>
          <w:color w:val="000000"/>
          <w:sz w:val="19"/>
          <w:szCs w:val="19"/>
          <w:lang w:val="en-US"/>
        </w:rPr>
        <w:t>HasRows</w:t>
      </w:r>
      <w:proofErr w:type="spellEnd"/>
      <w:r w:rsidR="00872DE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103866F" w14:textId="450AB9F7" w:rsidR="004D24FF" w:rsidRPr="006F69FF" w:rsidRDefault="004D24FF" w:rsidP="004D24FF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2A743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6F69F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8D1CAF" w14:textId="6DECB383" w:rsidR="00872DED" w:rsidRDefault="00872DED" w:rsidP="004D24FF">
      <w:pPr>
        <w:ind w:firstLine="709"/>
        <w:jc w:val="both"/>
      </w:pPr>
      <w:r>
        <w:t xml:space="preserve">Функция </w:t>
      </w:r>
      <w:r w:rsidRPr="00872DED">
        <w:rPr>
          <w:b/>
          <w:lang w:val="en-US"/>
        </w:rPr>
        <w:t>bool</w:t>
      </w:r>
      <w:r>
        <w:t xml:space="preserve">, т.е. логическая. Запросом мы выбираем все подходящие поля в другой таблице. В данном случае </w:t>
      </w:r>
      <w:r>
        <w:rPr>
          <w:lang w:val="en-US"/>
        </w:rPr>
        <w:t>ID</w:t>
      </w:r>
      <w:r w:rsidRPr="00872DED">
        <w:t xml:space="preserve"> </w:t>
      </w:r>
      <w:r>
        <w:t xml:space="preserve">пользователей и </w:t>
      </w:r>
      <w:r>
        <w:rPr>
          <w:lang w:val="en-US"/>
        </w:rPr>
        <w:t>ID</w:t>
      </w:r>
      <w:r w:rsidRPr="00872DED">
        <w:t xml:space="preserve"> </w:t>
      </w:r>
      <w:r>
        <w:t xml:space="preserve">исполнителей совпадали, поэтому запрос достаточно простой. Здесь используется </w:t>
      </w:r>
      <w:proofErr w:type="spellStart"/>
      <w:proofErr w:type="gramStart"/>
      <w:r w:rsidRPr="00872DED">
        <w:rPr>
          <w:b/>
          <w:lang w:val="en-US"/>
        </w:rPr>
        <w:t>HasRows</w:t>
      </w:r>
      <w:proofErr w:type="spellEnd"/>
      <w:r w:rsidRPr="00872DED">
        <w:rPr>
          <w:b/>
        </w:rPr>
        <w:t>(</w:t>
      </w:r>
      <w:proofErr w:type="gramEnd"/>
      <w:r w:rsidRPr="00872DED">
        <w:rPr>
          <w:b/>
        </w:rPr>
        <w:t>)</w:t>
      </w:r>
      <w:r w:rsidRPr="00872DED">
        <w:t xml:space="preserve"> </w:t>
      </w:r>
      <w:r>
        <w:t xml:space="preserve">– тоже логическая функция, которая возвращает, есть ли ряды в полученных по запросу данных. </w:t>
      </w:r>
    </w:p>
    <w:p w14:paraId="2CAF94B6" w14:textId="6A231953" w:rsidR="00296C15" w:rsidRDefault="00296C15" w:rsidP="004D24FF">
      <w:pPr>
        <w:ind w:firstLine="709"/>
        <w:jc w:val="both"/>
      </w:pPr>
      <w:r>
        <w:t>Используется эта функция максимально прямо:</w:t>
      </w:r>
    </w:p>
    <w:p w14:paraId="709E60C3" w14:textId="3349E82E" w:rsidR="00296C15" w:rsidRPr="00B353EE" w:rsidRDefault="00296C15" w:rsidP="00296C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96C15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353E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IsExec</w:t>
      </w:r>
      <w:proofErr w:type="spellEnd"/>
      <w:r w:rsidRPr="00B353EE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r w:rsidRPr="00B353EE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06F30F15" w14:textId="1C1575DE" w:rsidR="00296C15" w:rsidRPr="00B353EE" w:rsidRDefault="00296C15" w:rsidP="00296C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353EE">
        <w:rPr>
          <w:rFonts w:ascii="Cascadia Mono" w:hAnsi="Cascadia Mono" w:cs="Cascadia Mono"/>
          <w:color w:val="000000"/>
          <w:sz w:val="19"/>
          <w:szCs w:val="19"/>
        </w:rPr>
        <w:t xml:space="preserve">      {</w:t>
      </w:r>
    </w:p>
    <w:p w14:paraId="35963E05" w14:textId="40C6CB7E" w:rsidR="00296C15" w:rsidRPr="00B353EE" w:rsidRDefault="00296C15" w:rsidP="00296C1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353EE"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0000"/>
          <w:sz w:val="19"/>
          <w:szCs w:val="19"/>
        </w:rPr>
        <w:t>*делаете, что вам нужно*</w:t>
      </w:r>
    </w:p>
    <w:p w14:paraId="42A090D8" w14:textId="2E5A30EF" w:rsidR="00296C15" w:rsidRPr="00B353EE" w:rsidRDefault="00296C15" w:rsidP="00296C15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B353E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96828F" w14:textId="2B1665DE" w:rsidR="00E85454" w:rsidRPr="00872DED" w:rsidRDefault="00E85454" w:rsidP="00DB2F23">
      <w:pPr>
        <w:pStyle w:val="2"/>
      </w:pPr>
      <w:bookmarkStart w:id="43" w:name="_Toc120481160"/>
      <w:r>
        <w:t>Загрузка</w:t>
      </w:r>
      <w:r w:rsidRPr="00872DED">
        <w:t xml:space="preserve"> </w:t>
      </w:r>
      <w:r>
        <w:t>вариантов</w:t>
      </w:r>
      <w:r w:rsidRPr="00872DED">
        <w:t xml:space="preserve"> (</w:t>
      </w:r>
      <w:r>
        <w:t>например</w:t>
      </w:r>
      <w:r w:rsidRPr="00872DED">
        <w:t xml:space="preserve">, </w:t>
      </w:r>
      <w:r>
        <w:t>для</w:t>
      </w:r>
      <w:r w:rsidRPr="00872DED">
        <w:t xml:space="preserve"> </w:t>
      </w:r>
      <w:r>
        <w:t>фильтрации</w:t>
      </w:r>
      <w:r w:rsidRPr="00872DED">
        <w:t xml:space="preserve">) </w:t>
      </w:r>
      <w:r>
        <w:t>в</w:t>
      </w:r>
      <w:r w:rsidRPr="00872DED">
        <w:t xml:space="preserve"> </w:t>
      </w:r>
      <w:proofErr w:type="spellStart"/>
      <w:r>
        <w:rPr>
          <w:lang w:val="en-US"/>
        </w:rPr>
        <w:t>ComboBox</w:t>
      </w:r>
      <w:bookmarkEnd w:id="43"/>
      <w:proofErr w:type="spellEnd"/>
    </w:p>
    <w:p w14:paraId="4A1CFECE" w14:textId="3A962430" w:rsidR="00525926" w:rsidRPr="00872DED" w:rsidRDefault="00872DED" w:rsidP="00872DED">
      <w:pPr>
        <w:pStyle w:val="3"/>
        <w:rPr>
          <w:lang w:val="en-US"/>
        </w:rPr>
      </w:pPr>
      <w:bookmarkStart w:id="44" w:name="_Toc120481161"/>
      <w:r>
        <w:t>Функция</w:t>
      </w:r>
      <w:r w:rsidRPr="006F69FF">
        <w:rPr>
          <w:lang w:val="en-US"/>
        </w:rPr>
        <w:t>:</w:t>
      </w:r>
      <w:bookmarkEnd w:id="44"/>
    </w:p>
    <w:p w14:paraId="7E3E66D2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72D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GetExecList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managerID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FB788E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4CB993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list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6781C04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8D7703D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F9A323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2F43A6E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"select [User].FirstName, [User].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MiddleName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, [User].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LastName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E7230BA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"from[User],[Executor] 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DC43434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"where Executor.ID = [User].ID 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B137732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"and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Executor.ManagerID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ManagerID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D09DDF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22452C49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ManagerID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managerID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C0AFCE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255005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37BB605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C02AE5C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list.Add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(0)}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(1)}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(2)}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E809BE" w14:textId="77777777" w:rsidR="003D3B65" w:rsidRPr="00971A8D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71A8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CA7D7E" w14:textId="77777777" w:rsidR="003D3B65" w:rsidRPr="00971A8D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83CF87C" w14:textId="77777777" w:rsidR="003D3B65" w:rsidRPr="00971A8D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71A8D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6203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71A8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62036">
        <w:rPr>
          <w:rFonts w:ascii="Cascadia Mono" w:hAnsi="Cascadia Mono" w:cs="Cascadia Mono"/>
          <w:color w:val="000000"/>
          <w:sz w:val="19"/>
          <w:szCs w:val="19"/>
          <w:lang w:val="en-US"/>
        </w:rPr>
        <w:t>list</w:t>
      </w:r>
      <w:r w:rsidRPr="00971A8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61558E2" w14:textId="77777777" w:rsidR="003D3B65" w:rsidRPr="00971A8D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71A8D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37905AC" w14:textId="2CF71A42" w:rsidR="003D3B65" w:rsidRDefault="003D3B65" w:rsidP="003D3B65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71A8D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1EB72122" w14:textId="4446F83B" w:rsidR="00872DED" w:rsidRDefault="00F14F9C" w:rsidP="003D3B65">
      <w:pPr>
        <w:ind w:firstLine="709"/>
        <w:jc w:val="both"/>
      </w:pPr>
      <w:r>
        <w:t xml:space="preserve">Эта функция возвращает </w:t>
      </w:r>
      <w:r w:rsidRPr="00F14F9C">
        <w:rPr>
          <w:b/>
        </w:rPr>
        <w:t>список из строк</w:t>
      </w:r>
      <w:r>
        <w:t xml:space="preserve">, в данном случае – ФИО исполнителей, подчиняющихся определенному менеджеру. Список создается </w:t>
      </w:r>
      <w:r w:rsidRPr="00F14F9C">
        <w:rPr>
          <w:b/>
        </w:rPr>
        <w:t>до чтения</w:t>
      </w:r>
      <w:r>
        <w:t xml:space="preserve">, чтобы в него можно было добавлять ряды. </w:t>
      </w:r>
      <w:r w:rsidRPr="00F14F9C">
        <w:rPr>
          <w:b/>
        </w:rPr>
        <w:t>Пока (</w:t>
      </w:r>
      <w:r w:rsidRPr="00F14F9C">
        <w:rPr>
          <w:b/>
          <w:lang w:val="en-US"/>
        </w:rPr>
        <w:t>while</w:t>
      </w:r>
      <w:r w:rsidRPr="00F14F9C">
        <w:rPr>
          <w:b/>
        </w:rPr>
        <w:t>)</w:t>
      </w:r>
      <w:r w:rsidRPr="00F14F9C">
        <w:t xml:space="preserve"> </w:t>
      </w:r>
      <w:r>
        <w:rPr>
          <w:lang w:val="en-US"/>
        </w:rPr>
        <w:t>reader</w:t>
      </w:r>
      <w:r w:rsidRPr="00F14F9C">
        <w:t xml:space="preserve"> </w:t>
      </w:r>
      <w:r>
        <w:t xml:space="preserve">читает, он добавляет каждый ряд в список через </w:t>
      </w:r>
      <w:proofErr w:type="gramStart"/>
      <w:r w:rsidRPr="00F14F9C">
        <w:rPr>
          <w:b/>
          <w:lang w:val="en-US"/>
        </w:rPr>
        <w:t>list</w:t>
      </w:r>
      <w:r w:rsidRPr="00F14F9C">
        <w:rPr>
          <w:b/>
        </w:rPr>
        <w:t>.</w:t>
      </w:r>
      <w:r w:rsidRPr="00F14F9C">
        <w:rPr>
          <w:b/>
          <w:lang w:val="en-US"/>
        </w:rPr>
        <w:t>Add</w:t>
      </w:r>
      <w:proofErr w:type="gramEnd"/>
      <w:r w:rsidRPr="00F14F9C">
        <w:rPr>
          <w:b/>
        </w:rPr>
        <w:t>(элемент)</w:t>
      </w:r>
      <w:r>
        <w:t xml:space="preserve">. После того, как </w:t>
      </w:r>
      <w:r>
        <w:rPr>
          <w:lang w:val="en-US"/>
        </w:rPr>
        <w:t>reader</w:t>
      </w:r>
      <w:r w:rsidRPr="00F14F9C">
        <w:t xml:space="preserve"> </w:t>
      </w:r>
      <w:r>
        <w:t>закончит читать, список возвращается функцией.</w:t>
      </w:r>
    </w:p>
    <w:p w14:paraId="71ADD290" w14:textId="383C73B4" w:rsidR="00F14F9C" w:rsidRPr="006F69FF" w:rsidRDefault="00F14F9C" w:rsidP="00F14F9C">
      <w:pPr>
        <w:pStyle w:val="3"/>
      </w:pPr>
      <w:bookmarkStart w:id="45" w:name="_Toc120481162"/>
      <w:r>
        <w:t>Код</w:t>
      </w:r>
      <w:r w:rsidRPr="006F69FF">
        <w:t>:</w:t>
      </w:r>
      <w:bookmarkEnd w:id="45"/>
    </w:p>
    <w:p w14:paraId="022F88A0" w14:textId="4805C816" w:rsidR="00F14F9C" w:rsidRPr="00F14F9C" w:rsidRDefault="00F14F9C" w:rsidP="00F14F9C">
      <w:pPr>
        <w:ind w:firstLine="709"/>
      </w:pPr>
      <w:r>
        <w:t>Этот</w:t>
      </w:r>
      <w:r w:rsidRPr="00F14F9C">
        <w:t xml:space="preserve"> </w:t>
      </w:r>
      <w:r>
        <w:t xml:space="preserve">код должен прогоняться каждый раз, когда вам нужно загрузить варианты в </w:t>
      </w:r>
      <w:proofErr w:type="spellStart"/>
      <w:r>
        <w:rPr>
          <w:lang w:val="en-US"/>
        </w:rPr>
        <w:t>combobox</w:t>
      </w:r>
      <w:proofErr w:type="spellEnd"/>
      <w:r>
        <w:t>. Обычно это один раз, при создании формы, однако, если в какой-то момент варианты должны меняться, тогда при каждой смене.</w:t>
      </w:r>
    </w:p>
    <w:p w14:paraId="5156357A" w14:textId="000A6D75" w:rsidR="00F14F9C" w:rsidRPr="006F69FF" w:rsidRDefault="00F14F9C" w:rsidP="00F14F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4F9C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spellStart"/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ExecutorCmb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Clear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4E7C8F" w14:textId="3BCBDBED" w:rsidR="00F14F9C" w:rsidRPr="00F14F9C" w:rsidRDefault="00F14F9C" w:rsidP="00F14F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ExecutorCmb.Items.Add</w:t>
      </w:r>
      <w:proofErr w:type="spellEnd"/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F14F9C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0D61BA" w14:textId="54059A8D" w:rsidR="00F14F9C" w:rsidRPr="00F14F9C" w:rsidRDefault="00F14F9C" w:rsidP="00F14F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Pr="00F14F9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F14F9C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execName</w:t>
      </w:r>
      <w:proofErr w:type="spellEnd"/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14F9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DataWork.GetExecList</w:t>
      </w:r>
      <w:proofErr w:type="spellEnd"/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(User.ID))</w:t>
      </w:r>
    </w:p>
    <w:p w14:paraId="0D6AE614" w14:textId="39B3F3CB" w:rsidR="00F14F9C" w:rsidRPr="006F69FF" w:rsidRDefault="00F14F9C" w:rsidP="00F14F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</w:t>
      </w:r>
      <w:r w:rsidRPr="006F69F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9094802" w14:textId="3E1921EE" w:rsidR="00F14F9C" w:rsidRPr="006F69FF" w:rsidRDefault="00F14F9C" w:rsidP="00F14F9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ExecutorCmb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6F69FF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Add</w:t>
      </w:r>
      <w:r w:rsidRPr="006F69FF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F14F9C">
        <w:rPr>
          <w:rFonts w:ascii="Cascadia Mono" w:hAnsi="Cascadia Mono" w:cs="Cascadia Mono"/>
          <w:color w:val="000000"/>
          <w:sz w:val="19"/>
          <w:szCs w:val="19"/>
          <w:lang w:val="en-US"/>
        </w:rPr>
        <w:t>execName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A838D6" w14:textId="488EB346" w:rsidR="00F14F9C" w:rsidRPr="00F14F9C" w:rsidRDefault="00F14F9C" w:rsidP="00F14F9C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F14F9C"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25805E7F" w14:textId="6D5DE7DC" w:rsidR="00F14F9C" w:rsidRPr="006F69FF" w:rsidRDefault="00F14F9C" w:rsidP="00F14F9C">
      <w:pPr>
        <w:ind w:firstLine="709"/>
        <w:jc w:val="both"/>
      </w:pPr>
      <w:r>
        <w:t xml:space="preserve">Сначала вычищаются все варианты, которые были до этого через </w:t>
      </w:r>
      <w:proofErr w:type="gramStart"/>
      <w:r w:rsidRPr="006F69FF">
        <w:rPr>
          <w:b/>
          <w:lang w:val="en-US"/>
        </w:rPr>
        <w:t>Clear</w:t>
      </w:r>
      <w:r w:rsidRPr="006F69FF">
        <w:rPr>
          <w:b/>
        </w:rPr>
        <w:t>(</w:t>
      </w:r>
      <w:proofErr w:type="gramEnd"/>
      <w:r w:rsidRPr="006F69FF">
        <w:rPr>
          <w:b/>
        </w:rPr>
        <w:t>)</w:t>
      </w:r>
      <w:r>
        <w:t>. После этого добавляется один пустой вариант (если он нужен), он же может быть вариантом «все».</w:t>
      </w:r>
      <w:r w:rsidR="006F69FF">
        <w:t xml:space="preserve"> Теперь используется цикл </w:t>
      </w:r>
      <w:proofErr w:type="gramStart"/>
      <w:r w:rsidR="006F69FF" w:rsidRPr="006F69FF">
        <w:rPr>
          <w:b/>
          <w:lang w:val="en-US"/>
        </w:rPr>
        <w:t>foreach</w:t>
      </w:r>
      <w:r w:rsidR="006F69FF" w:rsidRPr="006F69FF">
        <w:rPr>
          <w:b/>
        </w:rPr>
        <w:t>(</w:t>
      </w:r>
      <w:proofErr w:type="gramEnd"/>
      <w:r w:rsidR="006F69FF" w:rsidRPr="006F69FF">
        <w:rPr>
          <w:b/>
        </w:rPr>
        <w:t xml:space="preserve">*элемент* </w:t>
      </w:r>
      <w:r w:rsidR="006F69FF" w:rsidRPr="006F69FF">
        <w:rPr>
          <w:b/>
          <w:lang w:val="en-US"/>
        </w:rPr>
        <w:t>in</w:t>
      </w:r>
      <w:r w:rsidR="006F69FF" w:rsidRPr="006F69FF">
        <w:rPr>
          <w:b/>
        </w:rPr>
        <w:t xml:space="preserve"> *коллекция*)</w:t>
      </w:r>
      <w:r w:rsidR="006F69FF">
        <w:t xml:space="preserve">, который срабатывает для каждого элемента в списке (список является коллекцией) и добавляет его в варианты </w:t>
      </w:r>
      <w:proofErr w:type="spellStart"/>
      <w:r w:rsidR="006F69FF">
        <w:rPr>
          <w:lang w:val="en-US"/>
        </w:rPr>
        <w:t>combobox</w:t>
      </w:r>
      <w:proofErr w:type="spellEnd"/>
      <w:r w:rsidR="006F69FF" w:rsidRPr="006F69FF">
        <w:t>`</w:t>
      </w:r>
      <w:r w:rsidR="006F69FF">
        <w:t>а.</w:t>
      </w:r>
    </w:p>
    <w:p w14:paraId="39D6F0C0" w14:textId="18CCBB5F" w:rsidR="00525926" w:rsidRPr="00F14F9C" w:rsidRDefault="00525926" w:rsidP="00DB2F23">
      <w:pPr>
        <w:pStyle w:val="2"/>
      </w:pPr>
      <w:bookmarkStart w:id="46" w:name="_Toc120481163"/>
      <w:r>
        <w:t>Вывод</w:t>
      </w:r>
      <w:r w:rsidRPr="00F14F9C">
        <w:t xml:space="preserve"> </w:t>
      </w:r>
      <w:r>
        <w:t>данных</w:t>
      </w:r>
      <w:r w:rsidRPr="00F14F9C">
        <w:t xml:space="preserve"> </w:t>
      </w:r>
      <w:r>
        <w:t>в</w:t>
      </w:r>
      <w:r w:rsidRPr="00F14F9C">
        <w:t xml:space="preserve"> </w:t>
      </w:r>
      <w:r>
        <w:rPr>
          <w:lang w:val="en-US"/>
        </w:rPr>
        <w:t>DataGrid</w:t>
      </w:r>
      <w:bookmarkEnd w:id="46"/>
    </w:p>
    <w:p w14:paraId="013CFA57" w14:textId="1B048C97" w:rsidR="001316A2" w:rsidRDefault="001316A2" w:rsidP="001316A2">
      <w:r w:rsidRPr="00F14F9C">
        <w:tab/>
      </w:r>
      <w:r>
        <w:t>Сражу предупреждаю, здесь не</w:t>
      </w:r>
      <w:r w:rsidR="00F30B8A">
        <w:t xml:space="preserve"> особо</w:t>
      </w:r>
      <w:r>
        <w:t xml:space="preserve"> учитывается сортировка, фильтрация, поиск, постраничный вывод и все прочее</w:t>
      </w:r>
      <w:r w:rsidR="00F30B8A">
        <w:t xml:space="preserve">, поскольку это просто одна </w:t>
      </w:r>
      <w:proofErr w:type="spellStart"/>
      <w:r w:rsidR="00F30B8A">
        <w:t>рандомно</w:t>
      </w:r>
      <w:proofErr w:type="spellEnd"/>
      <w:r w:rsidR="00F30B8A">
        <w:t xml:space="preserve"> выбранная функция из нескольких </w:t>
      </w:r>
      <w:proofErr w:type="spellStart"/>
      <w:r w:rsidR="00F30B8A">
        <w:t>демо</w:t>
      </w:r>
      <w:proofErr w:type="spellEnd"/>
      <w:r>
        <w:t>. Для меня простым решением является то, что расписано на пару пунктов ниже, если вы не хотите с этим разбираться, я верю, что вы найдете</w:t>
      </w:r>
      <w:r w:rsidR="00F26906">
        <w:t xml:space="preserve"> свой</w:t>
      </w:r>
      <w:r>
        <w:t xml:space="preserve"> способ.</w:t>
      </w:r>
    </w:p>
    <w:p w14:paraId="463B7658" w14:textId="40009597" w:rsidR="00F26906" w:rsidRDefault="00F26906" w:rsidP="001316A2">
      <w:r>
        <w:tab/>
      </w:r>
      <w:r w:rsidR="009F7B12">
        <w:t xml:space="preserve">Для начала добавьте элемент </w:t>
      </w:r>
      <w:r w:rsidR="009F7B12">
        <w:rPr>
          <w:lang w:val="en-US"/>
        </w:rPr>
        <w:t>DataGrid</w:t>
      </w:r>
      <w:r w:rsidR="009F7B12" w:rsidRPr="009F7B12">
        <w:t xml:space="preserve"> </w:t>
      </w:r>
      <w:r w:rsidR="009F7B12">
        <w:t xml:space="preserve">на форму. Дайте ему нормальное название, это пригодится позже. </w:t>
      </w:r>
    </w:p>
    <w:p w14:paraId="0FFE4C20" w14:textId="71779C5E" w:rsidR="009F7B12" w:rsidRDefault="009F7B12" w:rsidP="009F7B12">
      <w:pPr>
        <w:jc w:val="center"/>
      </w:pPr>
      <w:r w:rsidRPr="009F7B12">
        <w:rPr>
          <w:noProof/>
        </w:rPr>
        <w:drawing>
          <wp:inline distT="0" distB="0" distL="0" distR="0" wp14:anchorId="60874528" wp14:editId="233C7A53">
            <wp:extent cx="5605309" cy="333133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2363" cy="33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AC2D" w14:textId="4213E308" w:rsidR="009F7B12" w:rsidRPr="00296C15" w:rsidRDefault="007217E8" w:rsidP="007217E8">
      <w:pPr>
        <w:pStyle w:val="3"/>
        <w:rPr>
          <w:lang w:val="en-US"/>
        </w:rPr>
      </w:pPr>
      <w:bookmarkStart w:id="47" w:name="_Toc120481164"/>
      <w:r>
        <w:t>Функция</w:t>
      </w:r>
      <w:r w:rsidRPr="00296C15">
        <w:rPr>
          <w:lang w:val="en-US"/>
        </w:rPr>
        <w:t xml:space="preserve"> </w:t>
      </w:r>
      <w:r>
        <w:t>для</w:t>
      </w:r>
      <w:r w:rsidRPr="00296C15">
        <w:rPr>
          <w:lang w:val="en-US"/>
        </w:rPr>
        <w:t xml:space="preserve"> </w:t>
      </w:r>
      <w:r>
        <w:t>получения</w:t>
      </w:r>
      <w:r w:rsidRPr="00296C15">
        <w:rPr>
          <w:lang w:val="en-US"/>
        </w:rPr>
        <w:t xml:space="preserve"> </w:t>
      </w:r>
      <w:r>
        <w:t>данных</w:t>
      </w:r>
      <w:r w:rsidRPr="00296C15">
        <w:rPr>
          <w:lang w:val="en-US"/>
        </w:rPr>
        <w:t>:</w:t>
      </w:r>
      <w:bookmarkEnd w:id="47"/>
    </w:p>
    <w:p w14:paraId="2721A949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217E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217E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GetExecTasks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(User user, </w:t>
      </w:r>
      <w:r w:rsidRPr="007217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statusFilter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1682A7D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32D680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ds = </w:t>
      </w:r>
      <w:r w:rsidRPr="007217E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D5BC537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217E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7217E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4A9AB37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C1A4DD3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8286041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217E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 select </w:t>
      </w:r>
      <w:proofErr w:type="spellStart"/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>Task.Title</w:t>
      </w:r>
      <w:proofErr w:type="spellEnd"/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>, Task.[Status], [User].FirstName "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0019E30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>"from[User], Executor, Task "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91E8BF4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"where </w:t>
      </w:r>
      <w:proofErr w:type="spellStart"/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>Task.ExecutorID</w:t>
      </w:r>
      <w:proofErr w:type="spellEnd"/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Executor.ID "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3EBD47F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>"and Executor.ID = [User].ID "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9440991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>"and Executor.ID = @id"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2FDC37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217E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statusFilter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11FE9F9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and </w:t>
      </w:r>
      <w:proofErr w:type="spellStart"/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>Task.Status</w:t>
      </w:r>
      <w:proofErr w:type="spellEnd"/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@status"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5FAD95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order by </w:t>
      </w:r>
      <w:proofErr w:type="spellStart"/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>Task.CreateDateTime</w:t>
      </w:r>
      <w:proofErr w:type="spellEnd"/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desc"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92F97A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ada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217E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6E798792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ada.SelectCommand.Parameters.AddWithValue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>"id"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, user.ID);</w:t>
      </w:r>
    </w:p>
    <w:p w14:paraId="4752EC77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ada.SelectCommand.Parameters.AddWithValue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217E8">
        <w:rPr>
          <w:rFonts w:ascii="Cascadia Mono" w:hAnsi="Cascadia Mono" w:cs="Cascadia Mono"/>
          <w:color w:val="A31515"/>
          <w:sz w:val="19"/>
          <w:szCs w:val="19"/>
          <w:lang w:val="en-US"/>
        </w:rPr>
        <w:t>"status"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statusFilter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4677F5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ada.Fill</w:t>
      </w:r>
      <w:proofErr w:type="spellEnd"/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>(ds);</w:t>
      </w:r>
    </w:p>
    <w:p w14:paraId="5174CCF7" w14:textId="77777777" w:rsidR="007217E8" w:rsidRP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217E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ds;</w:t>
      </w:r>
    </w:p>
    <w:p w14:paraId="08E80D34" w14:textId="77777777" w:rsidR="007217E8" w:rsidRDefault="007217E8" w:rsidP="007217E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217E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FF97DD5" w14:textId="23E72D52" w:rsidR="007217E8" w:rsidRDefault="007217E8" w:rsidP="007217E8">
      <w:pPr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76C2610D" w14:textId="7AF9E881" w:rsidR="00296C15" w:rsidRDefault="00296C15" w:rsidP="007217E8">
      <w:pPr>
        <w:ind w:firstLine="709"/>
      </w:pPr>
      <w:r>
        <w:lastRenderedPageBreak/>
        <w:t xml:space="preserve">Это единственный случай, когда используется </w:t>
      </w:r>
      <w:r w:rsidRPr="00296C15">
        <w:rPr>
          <w:b/>
        </w:rPr>
        <w:t>адаптер</w:t>
      </w:r>
      <w:r>
        <w:t xml:space="preserve">, а не ридер, потому что нужно засунуть данные в </w:t>
      </w:r>
      <w:proofErr w:type="spellStart"/>
      <w:r w:rsidRPr="00296C15">
        <w:rPr>
          <w:b/>
          <w:lang w:val="en-US"/>
        </w:rPr>
        <w:t>DataSet</w:t>
      </w:r>
      <w:proofErr w:type="spellEnd"/>
      <w:r>
        <w:t xml:space="preserve">. Здесь немного по-другому добавляются параметры, не </w:t>
      </w:r>
      <w:r w:rsidRPr="00296C15">
        <w:t xml:space="preserve">просто </w:t>
      </w:r>
      <w:proofErr w:type="spellStart"/>
      <w:r w:rsidRPr="00296C15">
        <w:t>Parameters.AddWithValue</w:t>
      </w:r>
      <w:proofErr w:type="spellEnd"/>
      <w:r w:rsidRPr="00296C15">
        <w:t xml:space="preserve">(), а </w:t>
      </w:r>
      <w:proofErr w:type="spellStart"/>
      <w:r w:rsidRPr="00296C15">
        <w:rPr>
          <w:b/>
        </w:rPr>
        <w:t>SelectCommand.Parameters.</w:t>
      </w:r>
      <w:proofErr w:type="gramStart"/>
      <w:r w:rsidRPr="00296C15">
        <w:rPr>
          <w:b/>
        </w:rPr>
        <w:t>AddWithValue</w:t>
      </w:r>
      <w:proofErr w:type="spellEnd"/>
      <w:r w:rsidRPr="00296C15">
        <w:rPr>
          <w:b/>
        </w:rPr>
        <w:t>(</w:t>
      </w:r>
      <w:proofErr w:type="gramEnd"/>
      <w:r w:rsidRPr="00296C15">
        <w:rPr>
          <w:b/>
        </w:rPr>
        <w:t>)</w:t>
      </w:r>
      <w:r w:rsidRPr="00296C15">
        <w:t>.</w:t>
      </w:r>
    </w:p>
    <w:p w14:paraId="60598DEE" w14:textId="1D72E471" w:rsidR="00F30B8A" w:rsidRPr="00F30B8A" w:rsidRDefault="00F30B8A" w:rsidP="00F30B8A">
      <w:pPr>
        <w:pStyle w:val="3"/>
      </w:pPr>
      <w:bookmarkStart w:id="48" w:name="_Toc120481165"/>
      <w:r>
        <w:t>Использование в формах:</w:t>
      </w:r>
      <w:bookmarkEnd w:id="48"/>
    </w:p>
    <w:p w14:paraId="414EAEDD" w14:textId="029721D7" w:rsidR="00F30B8A" w:rsidRDefault="00F30B8A" w:rsidP="00F30B8A">
      <w:pPr>
        <w:ind w:firstLine="709"/>
      </w:pPr>
      <w:r>
        <w:t xml:space="preserve">Поскольку возвращается </w:t>
      </w:r>
      <w:proofErr w:type="spellStart"/>
      <w:r w:rsidRPr="00F30B8A">
        <w:rPr>
          <w:b/>
          <w:lang w:val="en-US"/>
        </w:rPr>
        <w:t>DataSet</w:t>
      </w:r>
      <w:proofErr w:type="spellEnd"/>
      <w:r>
        <w:t>, можно для отрисовки делать так:</w:t>
      </w:r>
    </w:p>
    <w:p w14:paraId="32AD0A2D" w14:textId="3DB146C4" w:rsidR="00F30B8A" w:rsidRPr="00F30B8A" w:rsidRDefault="00F30B8A" w:rsidP="00F30B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0B8A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30B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30B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Render</w:t>
      </w:r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36C25A8" w14:textId="77777777" w:rsidR="00F30B8A" w:rsidRPr="00F30B8A" w:rsidRDefault="00F30B8A" w:rsidP="00F30B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F9D0E8F" w14:textId="6BB3D507" w:rsidR="00F30B8A" w:rsidRPr="00F30B8A" w:rsidRDefault="00F30B8A" w:rsidP="00F30B8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>TasksDataGrid.DataSource</w:t>
      </w:r>
      <w:proofErr w:type="spellEnd"/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>DataWork.GetExecTasks</w:t>
      </w:r>
      <w:proofErr w:type="spellEnd"/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F30B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>.User</w:t>
      </w:r>
      <w:proofErr w:type="spellEnd"/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F30B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>.statusFilter</w:t>
      </w:r>
      <w:proofErr w:type="spellEnd"/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>).Tables[0];</w:t>
      </w:r>
    </w:p>
    <w:p w14:paraId="4A1C2D00" w14:textId="0032A4E3" w:rsidR="00F30B8A" w:rsidRDefault="00F30B8A" w:rsidP="00F30B8A">
      <w:pPr>
        <w:rPr>
          <w:rFonts w:ascii="Cascadia Mono" w:hAnsi="Cascadia Mono" w:cs="Cascadia Mono"/>
          <w:color w:val="000000"/>
          <w:sz w:val="19"/>
          <w:szCs w:val="19"/>
        </w:rPr>
      </w:pPr>
      <w:r w:rsidRPr="00F30B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1EC4533" w14:textId="2DEA41F1" w:rsidR="00F30B8A" w:rsidRPr="00F30B8A" w:rsidRDefault="00F30B8A" w:rsidP="00F30B8A">
      <w:r>
        <w:tab/>
        <w:t xml:space="preserve">Теперь при каждом изменении параметров нужно вызывать эту функцию </w:t>
      </w:r>
      <w:proofErr w:type="gramStart"/>
      <w:r w:rsidRPr="00F30B8A">
        <w:rPr>
          <w:b/>
          <w:lang w:val="en-US"/>
        </w:rPr>
        <w:t>Render</w:t>
      </w:r>
      <w:r w:rsidRPr="00B353EE">
        <w:rPr>
          <w:b/>
        </w:rPr>
        <w:t>(</w:t>
      </w:r>
      <w:proofErr w:type="gramEnd"/>
      <w:r w:rsidRPr="00B353EE">
        <w:rPr>
          <w:b/>
        </w:rPr>
        <w:t>)</w:t>
      </w:r>
      <w:r>
        <w:t>.</w:t>
      </w:r>
    </w:p>
    <w:p w14:paraId="450A6214" w14:textId="38A026D4" w:rsidR="00525926" w:rsidRPr="00B353EE" w:rsidRDefault="00525926" w:rsidP="00DB2F23">
      <w:pPr>
        <w:pStyle w:val="2"/>
      </w:pPr>
      <w:bookmarkStart w:id="49" w:name="_Toc120481166"/>
      <w:r>
        <w:t>Вывод</w:t>
      </w:r>
      <w:r w:rsidRPr="009B42C9">
        <w:t xml:space="preserve"> </w:t>
      </w:r>
      <w:r>
        <w:t>данных</w:t>
      </w:r>
      <w:r w:rsidRPr="009B42C9">
        <w:t xml:space="preserve"> </w:t>
      </w:r>
      <w:r>
        <w:t>через</w:t>
      </w:r>
      <w:r w:rsidRPr="009B42C9">
        <w:t xml:space="preserve"> </w:t>
      </w:r>
      <w:proofErr w:type="spellStart"/>
      <w:r>
        <w:rPr>
          <w:lang w:val="en-US"/>
        </w:rPr>
        <w:t>UserControl</w:t>
      </w:r>
      <w:bookmarkEnd w:id="49"/>
      <w:proofErr w:type="spellEnd"/>
    </w:p>
    <w:p w14:paraId="72FE698E" w14:textId="28B25FF1" w:rsidR="00AE2DC7" w:rsidRPr="00AE2DC7" w:rsidRDefault="00AE2DC7" w:rsidP="00AE2DC7">
      <w:pPr>
        <w:pStyle w:val="3"/>
      </w:pPr>
      <w:bookmarkStart w:id="50" w:name="_Toc120481167"/>
      <w:r>
        <w:t xml:space="preserve">Создание </w:t>
      </w:r>
      <w:proofErr w:type="spellStart"/>
      <w:r>
        <w:rPr>
          <w:lang w:val="en-US"/>
        </w:rPr>
        <w:t>UserControl</w:t>
      </w:r>
      <w:proofErr w:type="spellEnd"/>
      <w:r w:rsidRPr="00AE2DC7">
        <w:t>:</w:t>
      </w:r>
      <w:bookmarkEnd w:id="50"/>
    </w:p>
    <w:p w14:paraId="214DE740" w14:textId="1605BA0A" w:rsidR="00E85454" w:rsidRDefault="00F30B8A" w:rsidP="006139A2">
      <w:pPr>
        <w:ind w:firstLine="709"/>
        <w:jc w:val="both"/>
      </w:pPr>
      <w:r>
        <w:t xml:space="preserve">Если в ТЗ дан какой-то особенный вид, которым должны выводиться данные, стоит воспользоваться </w:t>
      </w:r>
      <w:proofErr w:type="spellStart"/>
      <w:r w:rsidRPr="00AE2DC7">
        <w:rPr>
          <w:b/>
          <w:lang w:val="en-US"/>
        </w:rPr>
        <w:t>UserControl</w:t>
      </w:r>
      <w:proofErr w:type="spellEnd"/>
      <w:r>
        <w:t>. Поскольку всё, что находится на</w:t>
      </w:r>
      <w:r w:rsidR="00AE2DC7">
        <w:t xml:space="preserve"> </w:t>
      </w:r>
      <w:r>
        <w:t>формах</w:t>
      </w:r>
      <w:r w:rsidR="00AE2DC7">
        <w:t>,</w:t>
      </w:r>
      <w:r>
        <w:t xml:space="preserve"> явля</w:t>
      </w:r>
      <w:r w:rsidR="00AE2DC7">
        <w:t>е</w:t>
      </w:r>
      <w:r>
        <w:t xml:space="preserve">тся </w:t>
      </w:r>
      <w:r w:rsidRPr="00AE2DC7">
        <w:rPr>
          <w:b/>
          <w:lang w:val="en-US"/>
        </w:rPr>
        <w:t>Control</w:t>
      </w:r>
      <w:r w:rsidR="00AE2DC7" w:rsidRPr="00AE2DC7">
        <w:t>`</w:t>
      </w:r>
      <w:proofErr w:type="spellStart"/>
      <w:r w:rsidR="00AE2DC7">
        <w:t>ами</w:t>
      </w:r>
      <w:proofErr w:type="spellEnd"/>
      <w:r w:rsidRPr="00F30B8A">
        <w:t xml:space="preserve">, </w:t>
      </w:r>
      <w:proofErr w:type="spellStart"/>
      <w:r>
        <w:rPr>
          <w:lang w:val="en-US"/>
        </w:rPr>
        <w:t>UserControl</w:t>
      </w:r>
      <w:proofErr w:type="spellEnd"/>
      <w:r w:rsidRPr="00F30B8A">
        <w:t xml:space="preserve"> </w:t>
      </w:r>
      <w:r>
        <w:t xml:space="preserve">– это буквально </w:t>
      </w:r>
      <w:r w:rsidR="00AE2DC7" w:rsidRPr="00AE2DC7">
        <w:rPr>
          <w:b/>
        </w:rPr>
        <w:t>пользовательский элемент</w:t>
      </w:r>
      <w:r w:rsidR="00AE2DC7">
        <w:t>. Создайте шаблон расположения всех элементов:</w:t>
      </w:r>
    </w:p>
    <w:p w14:paraId="57C2FFD0" w14:textId="74BEBD2A" w:rsidR="00AE2DC7" w:rsidRDefault="00AE2DC7" w:rsidP="00FF677A">
      <w:pPr>
        <w:ind w:firstLine="709"/>
        <w:jc w:val="center"/>
      </w:pPr>
      <w:r w:rsidRPr="00AE2DC7">
        <w:rPr>
          <w:noProof/>
        </w:rPr>
        <w:drawing>
          <wp:inline distT="0" distB="0" distL="0" distR="0" wp14:anchorId="300F698A" wp14:editId="2F340AF7">
            <wp:extent cx="4686300" cy="100265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7009" cy="101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E28D" w14:textId="5F234170" w:rsidR="00AE2DC7" w:rsidRDefault="00AE2DC7" w:rsidP="006139A2">
      <w:pPr>
        <w:ind w:firstLine="709"/>
        <w:jc w:val="both"/>
      </w:pPr>
      <w:r>
        <w:t xml:space="preserve">Учтите, что все </w:t>
      </w:r>
      <w:proofErr w:type="spellStart"/>
      <w:r w:rsidRPr="00AE2DC7">
        <w:rPr>
          <w:b/>
        </w:rPr>
        <w:t>лэйблы</w:t>
      </w:r>
      <w:proofErr w:type="spellEnd"/>
      <w:r w:rsidRPr="00AE2DC7">
        <w:rPr>
          <w:b/>
        </w:rPr>
        <w:t xml:space="preserve"> должны иметь имена</w:t>
      </w:r>
      <w:r>
        <w:t xml:space="preserve">, чтобы не путаться в них. Заполняться шаблон будет </w:t>
      </w:r>
      <w:r w:rsidRPr="00AE2DC7">
        <w:rPr>
          <w:b/>
        </w:rPr>
        <w:t>при создании</w:t>
      </w:r>
      <w:r>
        <w:t xml:space="preserve"> элемента, поэтому ему надо передавать нужные данные, например, используя экземпляр одного из созданных во время </w:t>
      </w:r>
      <w:r w:rsidR="00342EFB">
        <w:t xml:space="preserve">работы </w:t>
      </w:r>
      <w:r w:rsidRPr="00AE2DC7">
        <w:rPr>
          <w:b/>
        </w:rPr>
        <w:t>классов</w:t>
      </w:r>
      <w:r>
        <w:t>:</w:t>
      </w:r>
    </w:p>
    <w:p w14:paraId="43197131" w14:textId="77777777" w:rsidR="00AE2DC7" w:rsidRPr="00AE2DC7" w:rsidRDefault="00AE2DC7" w:rsidP="00AE2D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DC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E2DC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E2DC7">
        <w:rPr>
          <w:rFonts w:ascii="Cascadia Mono" w:hAnsi="Cascadia Mono" w:cs="Cascadia Mono"/>
          <w:color w:val="2B91AF"/>
          <w:sz w:val="19"/>
          <w:szCs w:val="19"/>
          <w:lang w:val="en-US"/>
        </w:rPr>
        <w:t>ClientService</w:t>
      </w:r>
      <w:proofErr w:type="spellEnd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CLASSES.ClientService</w:t>
      </w:r>
      <w:proofErr w:type="spellEnd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service)</w:t>
      </w:r>
    </w:p>
    <w:p w14:paraId="421835E0" w14:textId="77777777" w:rsidR="00AE2DC7" w:rsidRPr="00AE2DC7" w:rsidRDefault="00AE2DC7" w:rsidP="00AE2D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5D79A62" w14:textId="77777777" w:rsidR="00AE2DC7" w:rsidRPr="00AE2DC7" w:rsidRDefault="00AE2DC7" w:rsidP="00AE2D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B4A6A6F" w14:textId="77777777" w:rsidR="00AE2DC7" w:rsidRPr="00AE2DC7" w:rsidRDefault="00AE2DC7" w:rsidP="00AE2D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lblTitle.Text</w:t>
      </w:r>
      <w:proofErr w:type="spellEnd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service.Title</w:t>
      </w:r>
      <w:proofErr w:type="spellEnd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E1ED14" w14:textId="77777777" w:rsidR="00AE2DC7" w:rsidRPr="00AE2DC7" w:rsidRDefault="00AE2DC7" w:rsidP="00AE2D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lblTime.Text</w:t>
      </w:r>
      <w:proofErr w:type="spellEnd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service.StartTime.ToString</w:t>
      </w:r>
      <w:proofErr w:type="spellEnd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51006A" w14:textId="77777777" w:rsidR="00AE2DC7" w:rsidRPr="00AE2DC7" w:rsidRDefault="00AE2DC7" w:rsidP="00AE2D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lblFileCount.Text</w:t>
      </w:r>
      <w:proofErr w:type="spellEnd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E2DC7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Всего</w:t>
      </w:r>
      <w:r w:rsidRPr="00AE2DC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файлов</w:t>
      </w:r>
      <w:r w:rsidRPr="00AE2DC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service.DocumentCount</w:t>
      </w:r>
      <w:proofErr w:type="spellEnd"/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AE2DC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E2DC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87D40C" w14:textId="6C9E7873" w:rsidR="00AE2DC7" w:rsidRPr="00B353EE" w:rsidRDefault="00AE2DC7" w:rsidP="00AE2DC7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53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</w:t>
      </w:r>
    </w:p>
    <w:p w14:paraId="7E719786" w14:textId="4C9AA4B5" w:rsidR="007C1FF4" w:rsidRPr="00B353EE" w:rsidRDefault="007C1FF4" w:rsidP="00102882">
      <w:pPr>
        <w:pStyle w:val="3"/>
        <w:rPr>
          <w:lang w:val="en-US"/>
        </w:rPr>
      </w:pPr>
      <w:bookmarkStart w:id="51" w:name="_Toc120481168"/>
      <w:r>
        <w:t>Функция</w:t>
      </w:r>
      <w:r w:rsidRPr="00B353EE">
        <w:rPr>
          <w:lang w:val="en-US"/>
        </w:rPr>
        <w:t>:</w:t>
      </w:r>
      <w:bookmarkEnd w:id="51"/>
    </w:p>
    <w:p w14:paraId="71F8F6E6" w14:textId="66CEFDD1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C1FF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C1FF4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ClientService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GetClientServiceList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C1FF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ClientID)</w:t>
      </w:r>
    </w:p>
    <w:p w14:paraId="7724C246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3DFDC6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C1FF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7C1FF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D3D88FE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BD5FFA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17BC49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C1FF4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 select [Service].Title, </w:t>
      </w:r>
      <w:proofErr w:type="spellStart"/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ClientService.StartTime</w:t>
      </w:r>
      <w:proofErr w:type="spellEnd"/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>, "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19EF46B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>"(select COUNT(*) from[</w:t>
      </w:r>
      <w:proofErr w:type="spellStart"/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>DocumentByService</w:t>
      </w:r>
      <w:proofErr w:type="spellEnd"/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 where </w:t>
      </w:r>
      <w:proofErr w:type="spellStart"/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ClientServiceID</w:t>
      </w:r>
      <w:proofErr w:type="spellEnd"/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@ID) as [count] "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A1373AE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>"from[Service],</w:t>
      </w:r>
      <w:proofErr w:type="spellStart"/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</w:t>
      </w:r>
      <w:proofErr w:type="spellEnd"/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749A6A4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"where[Service].ID = </w:t>
      </w:r>
      <w:proofErr w:type="spellStart"/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ClientService.ServiceID</w:t>
      </w:r>
      <w:proofErr w:type="spellEnd"/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F8A9F8A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"and </w:t>
      </w:r>
      <w:proofErr w:type="spellStart"/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ClientService.ClientID</w:t>
      </w:r>
      <w:proofErr w:type="spellEnd"/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@ID"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1779A8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C1FF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13A2D3B6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C1FF4">
        <w:rPr>
          <w:rFonts w:ascii="Cascadia Mono" w:hAnsi="Cascadia Mono" w:cs="Cascadia Mono"/>
          <w:color w:val="A31515"/>
          <w:sz w:val="19"/>
          <w:szCs w:val="19"/>
          <w:lang w:val="en-US"/>
        </w:rPr>
        <w:t>"ID"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, ClientID);</w:t>
      </w:r>
    </w:p>
    <w:p w14:paraId="68A0B100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7B33C91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List&lt;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ClientService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list = </w:t>
      </w:r>
      <w:r w:rsidRPr="007C1FF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ClientService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32277246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C1FF4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E57BAFA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6ACD099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ClientService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clientService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C1FF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ClientService</w:t>
      </w:r>
      <w:proofErr w:type="spellEnd"/>
    </w:p>
    <w:p w14:paraId="5ECB7E3B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FB698FE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Title =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(0),</w:t>
      </w:r>
    </w:p>
    <w:p w14:paraId="5B180FE7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StartTime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reader.GetDateTime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(1),</w:t>
      </w:r>
    </w:p>
    <w:p w14:paraId="452703A2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DocumentCount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reader.GetInt32(2),</w:t>
      </w:r>
    </w:p>
    <w:p w14:paraId="04C33B37" w14:textId="77777777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};</w:t>
      </w:r>
    </w:p>
    <w:p w14:paraId="50C36CE5" w14:textId="3F87C2BC" w:rsidR="007C1FF4" w:rsidRP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list.Add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clientService</w:t>
      </w:r>
      <w:proofErr w:type="spellEnd"/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3564B4" w14:textId="77777777" w:rsid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C1FF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655396" w14:textId="77777777" w:rsid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D44879F" w14:textId="77777777" w:rsid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13A858" w14:textId="77777777" w:rsidR="007C1FF4" w:rsidRDefault="007C1FF4" w:rsidP="007C1F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3D8FA07" w14:textId="78D06D83" w:rsidR="007C1FF4" w:rsidRDefault="007C1FF4" w:rsidP="007C1FF4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F062A9B" w14:textId="2B41D495" w:rsidR="007C1FF4" w:rsidRPr="007C1FF4" w:rsidRDefault="007C1FF4" w:rsidP="007C1FF4">
      <w:r>
        <w:tab/>
      </w:r>
      <w:r w:rsidR="00342EFB">
        <w:t xml:space="preserve">В целом функция работает так же, как и та, которая создает </w:t>
      </w:r>
      <w:r w:rsidR="00342EFB" w:rsidRPr="00342EFB">
        <w:rPr>
          <w:b/>
        </w:rPr>
        <w:t>список вариантов на фильтрацию</w:t>
      </w:r>
      <w:r w:rsidR="00342EFB">
        <w:t xml:space="preserve">, но создает </w:t>
      </w:r>
      <w:r w:rsidR="00342EFB" w:rsidRPr="00342EFB">
        <w:rPr>
          <w:b/>
        </w:rPr>
        <w:t>список из экземпляров класса</w:t>
      </w:r>
      <w:r w:rsidR="00342EFB">
        <w:t>.</w:t>
      </w:r>
    </w:p>
    <w:p w14:paraId="167FD0C3" w14:textId="332CD011" w:rsidR="00AE2DC7" w:rsidRDefault="00AE2DC7" w:rsidP="00AE2DC7">
      <w:pPr>
        <w:pStyle w:val="3"/>
      </w:pPr>
      <w:bookmarkStart w:id="52" w:name="_Toc120481169"/>
      <w:r>
        <w:t>Форма для отображения:</w:t>
      </w:r>
      <w:bookmarkEnd w:id="52"/>
    </w:p>
    <w:p w14:paraId="390DB50C" w14:textId="0F885F30" w:rsidR="00AE2DC7" w:rsidRPr="00261EEE" w:rsidRDefault="00AE2DC7" w:rsidP="00AE2DC7">
      <w:r>
        <w:tab/>
      </w:r>
      <w:r w:rsidR="00261EEE">
        <w:t xml:space="preserve">На форму размещается элемент </w:t>
      </w:r>
      <w:r w:rsidR="00261EEE" w:rsidRPr="00261EEE">
        <w:rPr>
          <w:b/>
          <w:lang w:val="en-US"/>
        </w:rPr>
        <w:t>Panel</w:t>
      </w:r>
      <w:r w:rsidR="00261EEE">
        <w:t xml:space="preserve">, (в данном случае </w:t>
      </w:r>
      <w:proofErr w:type="spellStart"/>
      <w:r w:rsidR="00261EEE" w:rsidRPr="00261EEE">
        <w:rPr>
          <w:b/>
          <w:lang w:val="en-US"/>
        </w:rPr>
        <w:t>FlowLayoutPanel</w:t>
      </w:r>
      <w:proofErr w:type="spellEnd"/>
      <w:r w:rsidR="00261EEE">
        <w:t>)</w:t>
      </w:r>
      <w:r w:rsidR="00261EEE" w:rsidRPr="00261EEE">
        <w:t xml:space="preserve">. </w:t>
      </w:r>
      <w:r w:rsidR="00261EEE">
        <w:rPr>
          <w:lang w:val="en-US"/>
        </w:rPr>
        <w:t xml:space="preserve">Panel </w:t>
      </w:r>
      <w:r w:rsidR="00261EEE">
        <w:t xml:space="preserve">работает как </w:t>
      </w:r>
      <w:r w:rsidR="00261EEE" w:rsidRPr="00261EEE">
        <w:rPr>
          <w:b/>
        </w:rPr>
        <w:t>контейнер</w:t>
      </w:r>
      <w:r w:rsidR="00261EEE">
        <w:t xml:space="preserve">, в который будут размещены </w:t>
      </w:r>
      <w:proofErr w:type="spellStart"/>
      <w:r w:rsidR="00261EEE" w:rsidRPr="00261EEE">
        <w:rPr>
          <w:b/>
          <w:lang w:val="en-US"/>
        </w:rPr>
        <w:t>UserControl</w:t>
      </w:r>
      <w:proofErr w:type="spellEnd"/>
      <w:r w:rsidR="00261EEE">
        <w:t>.</w:t>
      </w:r>
    </w:p>
    <w:p w14:paraId="7F23F354" w14:textId="1E2DBB5D" w:rsidR="00AE2DC7" w:rsidRDefault="00AE2DC7" w:rsidP="00FF677A">
      <w:pPr>
        <w:jc w:val="center"/>
      </w:pPr>
      <w:r w:rsidRPr="00AE2DC7">
        <w:rPr>
          <w:noProof/>
        </w:rPr>
        <w:drawing>
          <wp:inline distT="0" distB="0" distL="0" distR="0" wp14:anchorId="185FBE78" wp14:editId="682FC8F8">
            <wp:extent cx="5153025" cy="3859985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9597" cy="386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9C26" w14:textId="629F7911" w:rsidR="00AE2DC7" w:rsidRDefault="00AE2DC7" w:rsidP="00AE2DC7">
      <w:r>
        <w:tab/>
      </w:r>
      <w:r w:rsidR="00261EEE">
        <w:t>Чтобы заполнять панель, нужен подобный код:</w:t>
      </w:r>
    </w:p>
    <w:p w14:paraId="70ADA1D7" w14:textId="0CD00620" w:rsidR="00261EEE" w:rsidRPr="00261E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tab/>
      </w:r>
      <w:r w:rsidRPr="00B353EE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Pr="00261EEE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026A952" w14:textId="77777777" w:rsidR="00261EEE" w:rsidRPr="00261E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3A7E23" w14:textId="77777777" w:rsidR="00261EEE" w:rsidRPr="00261E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layoutServices.Controls.Clear</w:t>
      </w:r>
      <w:proofErr w:type="spellEnd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05EC44" w14:textId="77777777" w:rsidR="00261EEE" w:rsidRPr="00261E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261EEE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service </w:t>
      </w:r>
      <w:r w:rsidRPr="00261EEE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DataWork.GetClientServiceList</w:t>
      </w:r>
      <w:proofErr w:type="spellEnd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clientID</w:t>
      </w:r>
      <w:proofErr w:type="spellEnd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745C7BE" w14:textId="77777777" w:rsidR="00261EEE" w:rsidRPr="00261E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B0C9219" w14:textId="77777777" w:rsidR="00261EEE" w:rsidRPr="00261E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ClientService</w:t>
      </w:r>
      <w:proofErr w:type="spellEnd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= </w:t>
      </w:r>
      <w:r w:rsidRPr="00261EE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ClientService</w:t>
      </w:r>
      <w:proofErr w:type="spellEnd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(service);</w:t>
      </w:r>
    </w:p>
    <w:p w14:paraId="7AFCB78E" w14:textId="77777777" w:rsidR="00261EEE" w:rsidRPr="00261E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layoutServices.Controls.Add</w:t>
      </w:r>
      <w:proofErr w:type="spellEnd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(item);</w:t>
      </w:r>
    </w:p>
    <w:p w14:paraId="4C1AC915" w14:textId="77777777" w:rsidR="00261EEE" w:rsidRPr="00261E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AA10644" w14:textId="77777777" w:rsidR="00261EEE" w:rsidRPr="00261E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layoutServices.Refresh</w:t>
      </w:r>
      <w:proofErr w:type="spellEnd"/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E7A3E29" w14:textId="77777777" w:rsidR="00261EEE" w:rsidRPr="00261E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2AF9478" w14:textId="77777777" w:rsidR="00261EEE" w:rsidRPr="00261E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61EEE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64DF96CF" w14:textId="77777777" w:rsidR="00261EEE" w:rsidRPr="00B353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1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353E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0A96D85" w14:textId="77777777" w:rsidR="00261EEE" w:rsidRPr="00B353EE" w:rsidRDefault="00261EEE" w:rsidP="00261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353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353EE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353E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353EE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B353E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F46056" w14:textId="2387B38C" w:rsidR="00261EEE" w:rsidRDefault="00261EEE" w:rsidP="00261EEE">
      <w:pPr>
        <w:rPr>
          <w:rFonts w:ascii="Cascadia Mono" w:hAnsi="Cascadia Mono" w:cs="Cascadia Mono"/>
          <w:color w:val="000000"/>
          <w:sz w:val="19"/>
          <w:szCs w:val="19"/>
        </w:rPr>
      </w:pPr>
      <w:r w:rsidRPr="00B353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7FFC4FF" w14:textId="0352EC33" w:rsidR="00261EEE" w:rsidRDefault="00261EEE" w:rsidP="00261EEE">
      <w:r>
        <w:tab/>
      </w:r>
      <w:r w:rsidRPr="007C1FF4">
        <w:rPr>
          <w:b/>
          <w:lang w:val="en-US"/>
        </w:rPr>
        <w:t>Controls</w:t>
      </w:r>
      <w:r w:rsidRPr="007C1FF4">
        <w:rPr>
          <w:b/>
        </w:rPr>
        <w:t>.</w:t>
      </w:r>
      <w:r w:rsidRPr="007C1FF4">
        <w:rPr>
          <w:b/>
          <w:lang w:val="en-US"/>
        </w:rPr>
        <w:t>Clear</w:t>
      </w:r>
      <w:r w:rsidRPr="007C1FF4">
        <w:rPr>
          <w:b/>
        </w:rPr>
        <w:t>()</w:t>
      </w:r>
      <w:r w:rsidRPr="00261EEE">
        <w:t xml:space="preserve"> </w:t>
      </w:r>
      <w:r>
        <w:t xml:space="preserve">очищает панель. Это необходимо для того, чтобы, при необходимости, к выводу применялись сортировка и т.д. </w:t>
      </w:r>
    </w:p>
    <w:p w14:paraId="070EB873" w14:textId="6A01F9F4" w:rsidR="007B494D" w:rsidRPr="009B42C9" w:rsidRDefault="007C1FF4" w:rsidP="00E448C3">
      <w:r>
        <w:tab/>
      </w:r>
      <w:r w:rsidRPr="007C1FF4">
        <w:rPr>
          <w:b/>
          <w:lang w:val="en-US"/>
        </w:rPr>
        <w:t>Foreach</w:t>
      </w:r>
      <w:r w:rsidRPr="007C1FF4">
        <w:t xml:space="preserve"> </w:t>
      </w:r>
      <w:r>
        <w:t xml:space="preserve">перебирает каждый элемент из полученного списка. Внутри на основе каждого элемента создается </w:t>
      </w:r>
      <w:proofErr w:type="spellStart"/>
      <w:r w:rsidRPr="007C1FF4">
        <w:rPr>
          <w:b/>
        </w:rPr>
        <w:t>UserControl</w:t>
      </w:r>
      <w:proofErr w:type="spellEnd"/>
      <w:r>
        <w:t xml:space="preserve"> и добавляется в панель через</w:t>
      </w:r>
      <w:r w:rsidRPr="007C1FF4">
        <w:t xml:space="preserve"> </w:t>
      </w:r>
      <w:proofErr w:type="spellStart"/>
      <w:r w:rsidRPr="007C1FF4">
        <w:rPr>
          <w:b/>
        </w:rPr>
        <w:t>Controls.Add</w:t>
      </w:r>
      <w:proofErr w:type="spellEnd"/>
      <w:r w:rsidRPr="007C1FF4">
        <w:rPr>
          <w:b/>
        </w:rPr>
        <w:t>(</w:t>
      </w:r>
      <w:proofErr w:type="spellStart"/>
      <w:r w:rsidRPr="007C1FF4">
        <w:rPr>
          <w:b/>
        </w:rPr>
        <w:t>item</w:t>
      </w:r>
      <w:proofErr w:type="spellEnd"/>
      <w:r w:rsidRPr="007C1FF4">
        <w:rPr>
          <w:b/>
        </w:rPr>
        <w:t>).</w:t>
      </w:r>
    </w:p>
    <w:p w14:paraId="73D35A1F" w14:textId="7A6DA6B1" w:rsidR="00E85454" w:rsidRPr="00E85454" w:rsidRDefault="00E85454" w:rsidP="00DB2F23">
      <w:pPr>
        <w:pStyle w:val="2"/>
      </w:pPr>
      <w:bookmarkStart w:id="53" w:name="_Toc120481170"/>
      <w:r>
        <w:lastRenderedPageBreak/>
        <w:t>Универсальный запрос на получение данных (учитывает фильтрацию, сортировку</w:t>
      </w:r>
      <w:r w:rsidR="003D3B65">
        <w:t xml:space="preserve">, </w:t>
      </w:r>
      <w:r>
        <w:t>поиск</w:t>
      </w:r>
      <w:r w:rsidR="003D3B65">
        <w:t xml:space="preserve"> и страницы</w:t>
      </w:r>
      <w:r>
        <w:t>)</w:t>
      </w:r>
      <w:bookmarkEnd w:id="53"/>
    </w:p>
    <w:p w14:paraId="17D769F5" w14:textId="19595EE9" w:rsidR="00525926" w:rsidRPr="009E4887" w:rsidRDefault="000658C9" w:rsidP="006139A2">
      <w:pPr>
        <w:ind w:firstLine="709"/>
        <w:jc w:val="both"/>
        <w:rPr>
          <w:lang w:val="en-US"/>
        </w:rPr>
      </w:pPr>
      <w:r>
        <w:t>Окей, это будет дол</w:t>
      </w:r>
      <w:r w:rsidR="00D57F29">
        <w:t xml:space="preserve">гий пункт. Вместо того, чтобы писать отдельные запросы и/или функции, можно сделать одну функцию с запросом-«конструктором», который будет учитывать все переменные. </w:t>
      </w:r>
      <w:r w:rsidR="00D5739C">
        <w:t xml:space="preserve"> Начинается</w:t>
      </w:r>
      <w:r w:rsidR="00D5739C" w:rsidRPr="00D5739C">
        <w:t xml:space="preserve"> </w:t>
      </w:r>
      <w:r w:rsidR="00D5739C">
        <w:t>все</w:t>
      </w:r>
      <w:r w:rsidR="00D5739C" w:rsidRPr="00D5739C">
        <w:t xml:space="preserve"> </w:t>
      </w:r>
      <w:r w:rsidR="00D5739C">
        <w:t>с</w:t>
      </w:r>
      <w:r w:rsidR="00D5739C" w:rsidRPr="00D5739C">
        <w:t xml:space="preserve"> </w:t>
      </w:r>
      <w:r w:rsidR="00D5739C">
        <w:t>того</w:t>
      </w:r>
      <w:r w:rsidR="00D5739C" w:rsidRPr="00D5739C">
        <w:t xml:space="preserve"> </w:t>
      </w:r>
      <w:r w:rsidR="00D5739C">
        <w:t>же</w:t>
      </w:r>
      <w:r w:rsidR="00D5739C" w:rsidRPr="00D5739C">
        <w:t xml:space="preserve"> </w:t>
      </w:r>
      <w:r w:rsidR="00D5739C">
        <w:t>запроса</w:t>
      </w:r>
      <w:r w:rsidR="00D5739C" w:rsidRPr="00D5739C">
        <w:t xml:space="preserve">, </w:t>
      </w:r>
      <w:r w:rsidR="00D5739C">
        <w:t>что</w:t>
      </w:r>
      <w:r w:rsidR="00D5739C" w:rsidRPr="00D5739C">
        <w:t xml:space="preserve"> </w:t>
      </w:r>
      <w:r w:rsidR="00D5739C">
        <w:t>и</w:t>
      </w:r>
      <w:r w:rsidR="00D5739C" w:rsidRPr="00D5739C">
        <w:t xml:space="preserve"> </w:t>
      </w:r>
      <w:r w:rsidR="00D5739C">
        <w:t>для просто вывода. Не обращайте внимание на его размер, это просто большой запрос.</w:t>
      </w:r>
      <w:r w:rsidR="00312ECC">
        <w:t xml:space="preserve"> Начнем</w:t>
      </w:r>
      <w:r w:rsidR="00312ECC" w:rsidRPr="009E4887">
        <w:rPr>
          <w:lang w:val="en-US"/>
        </w:rPr>
        <w:t xml:space="preserve"> </w:t>
      </w:r>
      <w:r w:rsidR="00312ECC">
        <w:t>с</w:t>
      </w:r>
      <w:r w:rsidR="00312ECC" w:rsidRPr="009E4887">
        <w:rPr>
          <w:lang w:val="en-US"/>
        </w:rPr>
        <w:t xml:space="preserve"> </w:t>
      </w:r>
      <w:r w:rsidR="00312ECC">
        <w:t>базы</w:t>
      </w:r>
      <w:r w:rsidR="00312ECC" w:rsidRPr="009E4887">
        <w:rPr>
          <w:lang w:val="en-US"/>
        </w:rPr>
        <w:t>:</w:t>
      </w:r>
    </w:p>
    <w:p w14:paraId="1214B769" w14:textId="3A08B2EB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GetClientEntries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FCCE1B4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FB96D3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BD5EDBA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FA1B699" w14:textId="7AC4AB9F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ds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E6D457" w14:textId="33832A85" w:rsidR="00312ECC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02FBD8" w14:textId="77777777" w:rsidR="00580118" w:rsidRPr="003D3B65" w:rsidRDefault="00580118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6CCF64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Client.ID as </w:t>
      </w:r>
      <w:r>
        <w:rPr>
          <w:rFonts w:ascii="Cascadia Mono" w:hAnsi="Cascadia Mono" w:cs="Cascadia Mono"/>
          <w:color w:val="A31515"/>
          <w:sz w:val="19"/>
          <w:szCs w:val="19"/>
        </w:rPr>
        <w:t>Идентификатор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Client.Gender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Client.FirstName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</w:t>
      </w:r>
      <w:r>
        <w:rPr>
          <w:rFonts w:ascii="Cascadia Mono" w:hAnsi="Cascadia Mono" w:cs="Cascadia Mono"/>
          <w:color w:val="A31515"/>
          <w:sz w:val="19"/>
          <w:szCs w:val="19"/>
        </w:rPr>
        <w:t>Фамилия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Client.LastName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Client.Patronymic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</w:t>
      </w:r>
      <w:r>
        <w:rPr>
          <w:rFonts w:ascii="Cascadia Mono" w:hAnsi="Cascadia Mono" w:cs="Cascadia Mono"/>
          <w:color w:val="A31515"/>
          <w:sz w:val="19"/>
          <w:szCs w:val="19"/>
        </w:rPr>
        <w:t>Отчество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, 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345D1B9A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Client.Birthday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[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рождения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Client.Phone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</w:t>
      </w:r>
      <w:r>
        <w:rPr>
          <w:rFonts w:ascii="Cascadia Mono" w:hAnsi="Cascadia Mono" w:cs="Cascadia Mono"/>
          <w:color w:val="A31515"/>
          <w:sz w:val="19"/>
          <w:szCs w:val="19"/>
        </w:rPr>
        <w:t>Телефон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Client.Email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Email,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Client.RegistrationDate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[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регистрации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], 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2F8A87A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(select top 1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ClientService.StartTime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ClientService.ClientID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Client.ID order by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StartTime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desc) as [</w:t>
      </w:r>
      <w:r>
        <w:rPr>
          <w:rFonts w:ascii="Cascadia Mono" w:hAnsi="Cascadia Mono" w:cs="Cascadia Mono"/>
          <w:color w:val="A31515"/>
          <w:sz w:val="19"/>
          <w:szCs w:val="19"/>
        </w:rPr>
        <w:t>Последнее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посещение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],"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8643FBD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(select COUNT(*) from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ClientService.ClientID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Client.ID) as [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посещений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]"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8EE1365" w14:textId="6F846AE7" w:rsidR="00312ECC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from Client,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060D2A" w14:textId="77777777" w:rsidR="00580118" w:rsidRDefault="00580118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3EB81D" w14:textId="7133D7CD" w:rsidR="00312ECC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group by Client.ID,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Client.FirstName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Client.LastName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Client.Patronymic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Client.Birthday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Client.Email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Client.Gender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Client.Phone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Client.PhotoPath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Client.RegistrationDate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EAC19D" w14:textId="77777777" w:rsidR="00580118" w:rsidRPr="003D3B65" w:rsidRDefault="00580118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D8618D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ada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09056BFA" w14:textId="6D515583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ada.Fill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(ds);</w:t>
      </w:r>
    </w:p>
    <w:p w14:paraId="1AC0653D" w14:textId="414D590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312E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ds;</w:t>
      </w:r>
    </w:p>
    <w:p w14:paraId="1C72BACC" w14:textId="77777777" w:rsidR="00312ECC" w:rsidRPr="009E4887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12EC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E4887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74F5DA" w14:textId="5DFF5DE3" w:rsidR="00312ECC" w:rsidRPr="009E4887" w:rsidRDefault="00312ECC" w:rsidP="00312ECC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9E4887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28C1BC6F" w14:textId="2621DAC5" w:rsidR="00312ECC" w:rsidRDefault="00312ECC" w:rsidP="00312ECC">
      <w:pPr>
        <w:ind w:firstLine="708"/>
      </w:pPr>
      <w:r w:rsidRPr="00F77886">
        <w:rPr>
          <w:b/>
          <w:lang w:val="en-US"/>
        </w:rPr>
        <w:t>Group</w:t>
      </w:r>
      <w:r w:rsidRPr="00F77886">
        <w:rPr>
          <w:b/>
        </w:rPr>
        <w:t xml:space="preserve"> </w:t>
      </w:r>
      <w:r w:rsidRPr="00F77886">
        <w:rPr>
          <w:b/>
          <w:lang w:val="en-US"/>
        </w:rPr>
        <w:t>by</w:t>
      </w:r>
      <w:r w:rsidRPr="00312ECC">
        <w:t xml:space="preserve"> </w:t>
      </w:r>
      <w:r>
        <w:t>нужен исключительно для работы этого огромного запроса, но обратите внимание, что он добавляется отдельно.</w:t>
      </w:r>
    </w:p>
    <w:p w14:paraId="7BD27501" w14:textId="29213233" w:rsidR="002835A6" w:rsidRPr="00312ECC" w:rsidRDefault="002835A6" w:rsidP="002835A6">
      <w:pPr>
        <w:pStyle w:val="3"/>
      </w:pPr>
      <w:bookmarkStart w:id="54" w:name="_Toc120481171"/>
      <w:r>
        <w:t>Фильтрация:</w:t>
      </w:r>
      <w:bookmarkEnd w:id="54"/>
    </w:p>
    <w:p w14:paraId="149ACF70" w14:textId="6A7E2954" w:rsidR="00312ECC" w:rsidRDefault="00312ECC" w:rsidP="006139A2">
      <w:pPr>
        <w:ind w:firstLine="709"/>
        <w:jc w:val="both"/>
      </w:pPr>
      <w:r>
        <w:t xml:space="preserve">Теперь надо учитывать </w:t>
      </w:r>
      <w:r w:rsidRPr="00F77886">
        <w:rPr>
          <w:b/>
        </w:rPr>
        <w:t>фильтрацию</w:t>
      </w:r>
      <w:r>
        <w:t xml:space="preserve"> (в данном случае – по полу). Для этого добавляется дополнительный параметр </w:t>
      </w:r>
      <w:r w:rsidRPr="00F77886">
        <w:rPr>
          <w:b/>
          <w:lang w:val="en-US"/>
        </w:rPr>
        <w:t>filter</w:t>
      </w:r>
      <w:r>
        <w:t xml:space="preserve"> и небольшая проверка:</w:t>
      </w:r>
    </w:p>
    <w:p w14:paraId="7F70D16A" w14:textId="4A1FB616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GetClientEntries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filter)</w:t>
      </w:r>
    </w:p>
    <w:p w14:paraId="261ED807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525C96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AB6AA60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CB31472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ds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D241EA5" w14:textId="7163CA99" w:rsidR="00312ECC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C603FFA" w14:textId="77777777" w:rsidR="00580118" w:rsidRPr="003D3B65" w:rsidRDefault="00580118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239531" w14:textId="2FEF6640" w:rsidR="00312ECC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488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12EC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12ECC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312ECC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*для сокращения далее здесь будет просто слово «запрос»</w:t>
      </w:r>
      <w:r w:rsidRPr="00312ECC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312ECC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326ED5" w14:textId="77777777" w:rsidR="00580118" w:rsidRPr="00312ECC" w:rsidRDefault="00580118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A1F265B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12ECC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(filter))</w:t>
      </w:r>
    </w:p>
    <w:p w14:paraId="180F5BAF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3D0E56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WHERE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Client.Gender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'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{filter}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5BB0D6" w14:textId="18B8B30D" w:rsidR="00312ECC" w:rsidRDefault="00312ECC" w:rsidP="00936D4E">
      <w:pPr>
        <w:tabs>
          <w:tab w:val="left" w:pos="2835"/>
        </w:tabs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  <w:r w:rsidR="00936D4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00B9C268" w14:textId="6151D6EF" w:rsidR="00580118" w:rsidRPr="00296C15" w:rsidRDefault="00580118" w:rsidP="00936D4E">
      <w:pPr>
        <w:tabs>
          <w:tab w:val="left" w:pos="2835"/>
        </w:tabs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70FF40" w14:textId="3FD2A317" w:rsidR="00936D4E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group by </w:t>
      </w:r>
      <w:r w:rsidRPr="009E4887">
        <w:rPr>
          <w:rFonts w:ascii="Cascadia Mono" w:hAnsi="Cascadia Mono" w:cs="Cascadia Mono"/>
          <w:color w:val="A31515"/>
          <w:sz w:val="19"/>
          <w:szCs w:val="19"/>
          <w:lang w:val="en-US"/>
        </w:rPr>
        <w:t>…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C78EA9" w14:textId="77777777" w:rsidR="00580118" w:rsidRPr="003D3B65" w:rsidRDefault="00580118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7212D4" w14:textId="77777777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ada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459EF55F" w14:textId="4BECF3F9" w:rsidR="00312ECC" w:rsidRPr="003D3B65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ada.Fill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(ds);</w:t>
      </w:r>
    </w:p>
    <w:p w14:paraId="49CA9F05" w14:textId="4690ABFC" w:rsidR="00312ECC" w:rsidRPr="009E4887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88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488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ds</w:t>
      </w:r>
      <w:r w:rsidRPr="009E488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0A0DDB" w14:textId="77777777" w:rsidR="00312ECC" w:rsidRDefault="00312ECC" w:rsidP="00312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488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C262E6" w14:textId="77777777" w:rsidR="00312ECC" w:rsidRDefault="00312ECC" w:rsidP="00312ECC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1DC36A8C" w14:textId="1DBF78BE" w:rsidR="002E0E56" w:rsidRDefault="002E0E56" w:rsidP="006139A2">
      <w:pPr>
        <w:ind w:firstLine="709"/>
        <w:jc w:val="both"/>
      </w:pPr>
      <w:r w:rsidRPr="002E0E56">
        <w:rPr>
          <w:b/>
          <w:lang w:val="en-US"/>
        </w:rPr>
        <w:t>string</w:t>
      </w:r>
      <w:r w:rsidRPr="002E0E56">
        <w:rPr>
          <w:b/>
        </w:rPr>
        <w:t>.</w:t>
      </w:r>
      <w:proofErr w:type="spellStart"/>
      <w:r w:rsidRPr="002E0E56">
        <w:rPr>
          <w:b/>
          <w:lang w:val="en-US"/>
        </w:rPr>
        <w:t>IsNullOrEmpty</w:t>
      </w:r>
      <w:proofErr w:type="spellEnd"/>
      <w:r w:rsidRPr="002E0E56">
        <w:rPr>
          <w:b/>
        </w:rPr>
        <w:t xml:space="preserve">() </w:t>
      </w:r>
      <w:r w:rsidRPr="002E0E56">
        <w:t>возвращает</w:t>
      </w:r>
      <w:r>
        <w:t xml:space="preserve"> </w:t>
      </w:r>
      <w:r>
        <w:rPr>
          <w:lang w:val="en-US"/>
        </w:rPr>
        <w:t>true</w:t>
      </w:r>
      <w:r>
        <w:t xml:space="preserve">, если переданная ей строка пустая или </w:t>
      </w:r>
      <w:r>
        <w:rPr>
          <w:lang w:val="en-US"/>
        </w:rPr>
        <w:t>null</w:t>
      </w:r>
      <w:r>
        <w:t>.</w:t>
      </w:r>
    </w:p>
    <w:p w14:paraId="050464CC" w14:textId="5536E6F6" w:rsidR="00312ECC" w:rsidRPr="00936D4E" w:rsidRDefault="00312ECC" w:rsidP="006139A2">
      <w:pPr>
        <w:ind w:firstLine="709"/>
        <w:jc w:val="both"/>
      </w:pPr>
      <w:r>
        <w:lastRenderedPageBreak/>
        <w:t xml:space="preserve">Если строка </w:t>
      </w:r>
      <w:r>
        <w:rPr>
          <w:lang w:val="en-US"/>
        </w:rPr>
        <w:t>filter</w:t>
      </w:r>
      <w:r w:rsidRPr="00312ECC">
        <w:t xml:space="preserve"> </w:t>
      </w:r>
      <w:r>
        <w:t xml:space="preserve">пришла не пустая, тогда к существующему запросу прибавляется </w:t>
      </w:r>
      <w:r w:rsidR="00936D4E">
        <w:t xml:space="preserve">условие фильтрации. </w:t>
      </w:r>
      <w:r w:rsidR="00936D4E" w:rsidRPr="00F77886">
        <w:rPr>
          <w:b/>
          <w:color w:val="FF0000"/>
        </w:rPr>
        <w:t>БУДЬТЕ ОЧЕНЬ ВНИМАТЕЛЬНЫ С ПРОБЕЛАМИ.</w:t>
      </w:r>
      <w:r w:rsidR="00936D4E" w:rsidRPr="00936D4E">
        <w:rPr>
          <w:color w:val="FF0000"/>
        </w:rPr>
        <w:t xml:space="preserve"> </w:t>
      </w:r>
      <w:r w:rsidR="00936D4E">
        <w:t xml:space="preserve">Всегда ставьте их либо в конце, либо в начале строки. Здесь же и пригодилось то, что мы вынесли </w:t>
      </w:r>
      <w:r w:rsidR="00936D4E">
        <w:rPr>
          <w:lang w:val="en-US"/>
        </w:rPr>
        <w:t>group</w:t>
      </w:r>
      <w:r w:rsidR="00936D4E" w:rsidRPr="00936D4E">
        <w:t xml:space="preserve"> </w:t>
      </w:r>
      <w:r w:rsidR="00936D4E">
        <w:rPr>
          <w:lang w:val="en-US"/>
        </w:rPr>
        <w:t>by</w:t>
      </w:r>
      <w:r w:rsidR="00936D4E" w:rsidRPr="00936D4E">
        <w:t xml:space="preserve"> </w:t>
      </w:r>
      <w:r w:rsidR="00936D4E">
        <w:t xml:space="preserve">в отдельную часть, поскольку </w:t>
      </w:r>
      <w:r w:rsidR="00936D4E">
        <w:rPr>
          <w:lang w:val="en-US"/>
        </w:rPr>
        <w:t>group</w:t>
      </w:r>
      <w:r w:rsidR="00936D4E" w:rsidRPr="00936D4E">
        <w:t xml:space="preserve"> </w:t>
      </w:r>
      <w:r w:rsidR="00936D4E">
        <w:rPr>
          <w:lang w:val="en-US"/>
        </w:rPr>
        <w:t>by</w:t>
      </w:r>
      <w:r w:rsidR="00936D4E" w:rsidRPr="00936D4E">
        <w:t xml:space="preserve"> </w:t>
      </w:r>
      <w:r w:rsidR="00936D4E">
        <w:t>ставится после всех условий.</w:t>
      </w:r>
    </w:p>
    <w:p w14:paraId="53445DCC" w14:textId="5C92E8D5" w:rsidR="002835A6" w:rsidRDefault="002835A6" w:rsidP="002835A6">
      <w:pPr>
        <w:pStyle w:val="3"/>
      </w:pPr>
      <w:bookmarkStart w:id="55" w:name="_Toc120481172"/>
      <w:r>
        <w:t>Поиск:</w:t>
      </w:r>
      <w:bookmarkEnd w:id="55"/>
    </w:p>
    <w:p w14:paraId="2D85C204" w14:textId="204D5F0E" w:rsidR="00312ECC" w:rsidRDefault="00936D4E" w:rsidP="002835A6">
      <w:pPr>
        <w:ind w:firstLine="709"/>
        <w:jc w:val="both"/>
      </w:pPr>
      <w:r>
        <w:t>Следующий</w:t>
      </w:r>
      <w:r w:rsidRPr="00936D4E">
        <w:t xml:space="preserve"> </w:t>
      </w:r>
      <w:r>
        <w:t>делается</w:t>
      </w:r>
      <w:r w:rsidRPr="00936D4E">
        <w:t xml:space="preserve"> </w:t>
      </w:r>
      <w:r>
        <w:t>поиск</w:t>
      </w:r>
      <w:r w:rsidRPr="00936D4E">
        <w:t>,</w:t>
      </w:r>
      <w:r>
        <w:t xml:space="preserve"> однако для него задается не только сама строка, которая ищется, но и столбец, в котором производится поиск:</w:t>
      </w:r>
    </w:p>
    <w:p w14:paraId="3719213C" w14:textId="57C56C63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7788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GetClientEntries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filter,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searchCategory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1CCB6B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B4B2CC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83BF74E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8B31D7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ds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040263" w14:textId="0512A4D7" w:rsidR="00936D4E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4A88E0" w14:textId="77777777" w:rsidR="00580118" w:rsidRPr="003D3B65" w:rsidRDefault="00580118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18B1C9" w14:textId="14FA7E38" w:rsidR="00936D4E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запрос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C8D49A" w14:textId="77777777" w:rsidR="00580118" w:rsidRPr="003D3B65" w:rsidRDefault="00580118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6976F0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(filter))</w:t>
      </w:r>
    </w:p>
    <w:p w14:paraId="0904A60A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26280BD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WHERE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Client.Gender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'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{filter}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F1817D" w14:textId="5E84CB39" w:rsidR="00936D4E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77529A8" w14:textId="77777777" w:rsidR="00580118" w:rsidRPr="003D3B65" w:rsidRDefault="00580118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018668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searchCategory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8E1022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50DC5B6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C66BD65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C7CA347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(filter) ?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WHERE"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AND"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90E7F5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$" CONCAT(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Client.LastName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,' ',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Client.FirstName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,' ',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Client.Patronymic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) like '%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%'"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1F83EF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15512D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6D7EDA8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"Email"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34C53CB8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DB72DE6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(filter) ?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WHERE"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AND"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6875DE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$" Email like '%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%'"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7EB106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59F1D2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59ED96F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Телефон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5A08507D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C04AB19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(filter) ?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WHERE"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AND"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248FD6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$" Phone like '%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%'"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AECF98" w14:textId="77777777" w:rsidR="00936D4E" w:rsidRPr="00A62036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03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620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5EE5AA" w14:textId="77FF3B66" w:rsidR="00936D4E" w:rsidRPr="00A62036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0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B9D96BB" w14:textId="54CBC907" w:rsidR="00936D4E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0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8EBF7D2" w14:textId="77777777" w:rsidR="00580118" w:rsidRDefault="00580118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647C46" w14:textId="7F8F0ACD" w:rsidR="00936D4E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group by </w:t>
      </w:r>
      <w:r w:rsidRPr="00936D4E">
        <w:rPr>
          <w:rFonts w:ascii="Cascadia Mono" w:hAnsi="Cascadia Mono" w:cs="Cascadia Mono"/>
          <w:color w:val="A31515"/>
          <w:sz w:val="19"/>
          <w:szCs w:val="19"/>
          <w:lang w:val="en-US"/>
        </w:rPr>
        <w:t>…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9E60AC" w14:textId="77777777" w:rsidR="00580118" w:rsidRPr="003D3B65" w:rsidRDefault="00580118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E0F567" w14:textId="77777777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ada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0AE1FB06" w14:textId="534577D0" w:rsidR="00936D4E" w:rsidRPr="003D3B65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ada.Fill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(ds);</w:t>
      </w:r>
    </w:p>
    <w:p w14:paraId="18D79A3C" w14:textId="0ABEF501" w:rsidR="00936D4E" w:rsidRPr="009E4887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488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488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ds</w:t>
      </w:r>
      <w:r w:rsidRPr="009E488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207BCD" w14:textId="77777777" w:rsidR="00936D4E" w:rsidRPr="002835A6" w:rsidRDefault="00936D4E" w:rsidP="00936D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488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835A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3A2A9B" w14:textId="77777777" w:rsidR="00936D4E" w:rsidRPr="002835A6" w:rsidRDefault="00936D4E" w:rsidP="00936D4E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2835A6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344C67FB" w14:textId="4DF96F8C" w:rsidR="009E4887" w:rsidRPr="009E4887" w:rsidRDefault="00936D4E" w:rsidP="002835A6">
      <w:pPr>
        <w:autoSpaceDE w:val="0"/>
        <w:autoSpaceDN w:val="0"/>
        <w:adjustRightInd w:val="0"/>
        <w:spacing w:line="240" w:lineRule="auto"/>
        <w:ind w:firstLine="708"/>
        <w:rPr>
          <w:rFonts w:ascii="Cascadia Mono" w:hAnsi="Cascadia Mono" w:cs="Cascadia Mono"/>
          <w:color w:val="A31515"/>
          <w:sz w:val="19"/>
          <w:szCs w:val="19"/>
        </w:rPr>
      </w:pPr>
      <w:r>
        <w:t>Задание</w:t>
      </w:r>
      <w:r w:rsidRPr="009E4887">
        <w:t xml:space="preserve"> </w:t>
      </w:r>
      <w:r>
        <w:t>позволяло</w:t>
      </w:r>
      <w:r w:rsidRPr="009E4887">
        <w:t xml:space="preserve"> </w:t>
      </w:r>
      <w:r>
        <w:t>использовать</w:t>
      </w:r>
      <w:r w:rsidRPr="009E4887">
        <w:t xml:space="preserve"> </w:t>
      </w:r>
      <w:r>
        <w:t>конструкцию</w:t>
      </w:r>
      <w:r w:rsidRPr="009E4887">
        <w:t xml:space="preserve"> </w:t>
      </w:r>
      <w:proofErr w:type="gramStart"/>
      <w:r>
        <w:rPr>
          <w:lang w:val="en-US"/>
        </w:rPr>
        <w:t>switch</w:t>
      </w:r>
      <w:r w:rsidRPr="009E4887">
        <w:t>..</w:t>
      </w:r>
      <w:proofErr w:type="gramEnd"/>
      <w:r>
        <w:rPr>
          <w:lang w:val="en-US"/>
        </w:rPr>
        <w:t>case</w:t>
      </w:r>
      <w:r w:rsidR="009E4887" w:rsidRPr="009E4887">
        <w:t xml:space="preserve">, </w:t>
      </w:r>
      <w:r w:rsidR="009E4887">
        <w:t>потому</w:t>
      </w:r>
      <w:r w:rsidR="009E4887" w:rsidRPr="009E4887">
        <w:t xml:space="preserve"> </w:t>
      </w:r>
      <w:r w:rsidR="009E4887">
        <w:t>что</w:t>
      </w:r>
      <w:r w:rsidR="009E4887" w:rsidRPr="009E4887">
        <w:t xml:space="preserve"> </w:t>
      </w:r>
      <w:r w:rsidR="009E4887">
        <w:t>там</w:t>
      </w:r>
      <w:r w:rsidR="009E4887" w:rsidRPr="009E4887">
        <w:t xml:space="preserve"> </w:t>
      </w:r>
      <w:r w:rsidR="009E4887">
        <w:t>были</w:t>
      </w:r>
      <w:r w:rsidR="009E4887" w:rsidRPr="009E4887">
        <w:t xml:space="preserve"> </w:t>
      </w:r>
      <w:r w:rsidR="009E4887">
        <w:t>сказаны</w:t>
      </w:r>
      <w:r w:rsidR="009E4887" w:rsidRPr="009E4887">
        <w:t xml:space="preserve"> </w:t>
      </w:r>
      <w:r w:rsidR="009E4887">
        <w:t>столбцы, в которых нужно будет искать.</w:t>
      </w:r>
      <w:r w:rsidRPr="009E4887">
        <w:t xml:space="preserve"> </w:t>
      </w:r>
      <w:r w:rsidR="009E4887">
        <w:t>Более универсально это</w:t>
      </w:r>
      <w:r w:rsidRPr="009E4887">
        <w:t xml:space="preserve"> </w:t>
      </w:r>
      <w:r>
        <w:t>можно</w:t>
      </w:r>
      <w:r w:rsidRPr="009E4887">
        <w:t xml:space="preserve"> </w:t>
      </w:r>
      <w:r>
        <w:t>реализовать</w:t>
      </w:r>
      <w:r w:rsidR="009E4887">
        <w:t xml:space="preserve">, </w:t>
      </w:r>
      <w:r>
        <w:t>если</w:t>
      </w:r>
      <w:r w:rsidR="009E4887">
        <w:t xml:space="preserve"> вместо всего </w:t>
      </w:r>
      <w:proofErr w:type="gramStart"/>
      <w:r w:rsidR="009E4887">
        <w:rPr>
          <w:lang w:val="en-US"/>
        </w:rPr>
        <w:t>switch</w:t>
      </w:r>
      <w:r w:rsidR="009E4887" w:rsidRPr="009E4887">
        <w:t>..</w:t>
      </w:r>
      <w:proofErr w:type="gramEnd"/>
      <w:r w:rsidR="009E4887">
        <w:rPr>
          <w:lang w:val="en-US"/>
        </w:rPr>
        <w:t>case</w:t>
      </w:r>
      <w:r w:rsidRPr="009E4887">
        <w:t xml:space="preserve"> </w:t>
      </w:r>
      <w:r>
        <w:t>сделать</w:t>
      </w:r>
      <w:r w:rsidR="009E4887">
        <w:t xml:space="preserve"> </w:t>
      </w:r>
      <w:proofErr w:type="spellStart"/>
      <w:r w:rsidR="009E4887"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="009E4887" w:rsidRPr="009E4887">
        <w:rPr>
          <w:rFonts w:ascii="Cascadia Mono" w:hAnsi="Cascadia Mono" w:cs="Cascadia Mono"/>
          <w:color w:val="000000"/>
          <w:sz w:val="19"/>
          <w:szCs w:val="19"/>
        </w:rPr>
        <w:t xml:space="preserve"> +=</w:t>
      </w:r>
      <w:r w:rsidR="009E488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E4887">
        <w:t xml:space="preserve"> </w:t>
      </w:r>
      <w:r w:rsidRPr="009E4887">
        <w:rPr>
          <w:rFonts w:ascii="Cascadia Mono" w:hAnsi="Cascadia Mono" w:cs="Cascadia Mono"/>
          <w:color w:val="A31515"/>
          <w:sz w:val="19"/>
          <w:szCs w:val="19"/>
        </w:rPr>
        <w:t xml:space="preserve">$" </w:t>
      </w:r>
      <w:r w:rsidRPr="009E4887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Category</w:t>
      </w:r>
      <w:proofErr w:type="spellEnd"/>
      <w:r w:rsidRPr="009E4887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9E4887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like</w:t>
      </w:r>
      <w:r w:rsidRPr="009E4887">
        <w:rPr>
          <w:rFonts w:ascii="Cascadia Mono" w:hAnsi="Cascadia Mono" w:cs="Cascadia Mono"/>
          <w:color w:val="A31515"/>
          <w:sz w:val="19"/>
          <w:szCs w:val="19"/>
        </w:rPr>
        <w:t xml:space="preserve"> '%</w:t>
      </w:r>
      <w:r w:rsidRPr="009E4887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9E4887"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9E4887">
        <w:rPr>
          <w:rFonts w:ascii="Cascadia Mono" w:hAnsi="Cascadia Mono" w:cs="Cascadia Mono"/>
          <w:color w:val="A31515"/>
          <w:sz w:val="19"/>
          <w:szCs w:val="19"/>
        </w:rPr>
        <w:t>%'"</w:t>
      </w:r>
      <w:r w:rsidR="009E4887" w:rsidRPr="009E4887">
        <w:t xml:space="preserve">, но тогда надо следить, чтобы варианты в </w:t>
      </w:r>
      <w:proofErr w:type="spellStart"/>
      <w:r w:rsidR="009E4887" w:rsidRPr="009E4887">
        <w:t>combobox</w:t>
      </w:r>
      <w:proofErr w:type="spellEnd"/>
      <w:r w:rsidR="009E4887" w:rsidRPr="009E4887">
        <w:t xml:space="preserve"> совпадали с названиями столбцов.</w:t>
      </w:r>
    </w:p>
    <w:p w14:paraId="13D3C2F1" w14:textId="556B35E5" w:rsidR="002E0E56" w:rsidRPr="002E0E56" w:rsidRDefault="00936D4E" w:rsidP="002835A6">
      <w:pPr>
        <w:autoSpaceDE w:val="0"/>
        <w:autoSpaceDN w:val="0"/>
        <w:adjustRightInd w:val="0"/>
        <w:spacing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IsNullOrEmpty</w:t>
      </w:r>
      <w:proofErr w:type="spellEnd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filter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? </w:t>
      </w:r>
      <w:r w:rsidRPr="002835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WHERE</w:t>
      </w:r>
      <w:r w:rsidRPr="002835A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2835A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AND</w:t>
      </w:r>
      <w:r w:rsidRPr="002835A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="002E0E56"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2E0E56" w:rsidRPr="002835A6">
        <w:rPr>
          <w:lang w:val="en-US"/>
        </w:rPr>
        <w:t xml:space="preserve">- </w:t>
      </w:r>
      <w:r w:rsidR="002E0E56" w:rsidRPr="002E0E56">
        <w:t>это</w:t>
      </w:r>
      <w:r w:rsidR="002E0E56" w:rsidRPr="002835A6">
        <w:rPr>
          <w:lang w:val="en-US"/>
        </w:rPr>
        <w:t xml:space="preserve"> </w:t>
      </w:r>
      <w:r w:rsidR="002E0E56" w:rsidRPr="002E0E56">
        <w:rPr>
          <w:b/>
        </w:rPr>
        <w:t>тернарный</w:t>
      </w:r>
      <w:r w:rsidR="002E0E56" w:rsidRPr="002835A6">
        <w:rPr>
          <w:b/>
          <w:lang w:val="en-US"/>
        </w:rPr>
        <w:t xml:space="preserve"> </w:t>
      </w:r>
      <w:r w:rsidR="002E0E56" w:rsidRPr="002E0E56">
        <w:rPr>
          <w:b/>
        </w:rPr>
        <w:t>оператор</w:t>
      </w:r>
      <w:r w:rsidR="002E0E56" w:rsidRPr="002835A6">
        <w:rPr>
          <w:lang w:val="en-US"/>
        </w:rPr>
        <w:t xml:space="preserve">. </w:t>
      </w:r>
      <w:r w:rsidR="002E0E56" w:rsidRPr="002E0E56">
        <w:t xml:space="preserve">В общем виде он выглядит как </w:t>
      </w:r>
      <w:proofErr w:type="gramStart"/>
      <w:r w:rsidR="002E0E56" w:rsidRPr="002E0E56">
        <w:rPr>
          <w:b/>
        </w:rPr>
        <w:t>a ?</w:t>
      </w:r>
      <w:proofErr w:type="gramEnd"/>
      <w:r w:rsidR="002E0E56" w:rsidRPr="002E0E56">
        <w:rPr>
          <w:b/>
        </w:rPr>
        <w:t xml:space="preserve"> b : c</w:t>
      </w:r>
      <w:r w:rsidR="002E0E56" w:rsidRPr="002E0E56">
        <w:t>.</w:t>
      </w:r>
      <w:r w:rsidR="002E0E56">
        <w:t xml:space="preserve"> По сути – это очень сокращенный </w:t>
      </w:r>
      <w:proofErr w:type="gramStart"/>
      <w:r w:rsidR="002E0E56">
        <w:rPr>
          <w:lang w:val="en-US"/>
        </w:rPr>
        <w:t>if</w:t>
      </w:r>
      <w:r w:rsidR="002E0E56" w:rsidRPr="002E0E56">
        <w:t>..</w:t>
      </w:r>
      <w:proofErr w:type="gramEnd"/>
      <w:r w:rsidR="002E0E56">
        <w:rPr>
          <w:lang w:val="en-US"/>
        </w:rPr>
        <w:t>else</w:t>
      </w:r>
      <w:r w:rsidR="002E0E56">
        <w:t xml:space="preserve">. Если условие а истинно, выбирается значение </w:t>
      </w:r>
      <w:r w:rsidR="002E0E56">
        <w:rPr>
          <w:lang w:val="en-US"/>
        </w:rPr>
        <w:t>b</w:t>
      </w:r>
      <w:r w:rsidR="002E0E56">
        <w:t xml:space="preserve">, иначе значение </w:t>
      </w:r>
      <w:r w:rsidR="002E0E56">
        <w:rPr>
          <w:lang w:val="en-US"/>
        </w:rPr>
        <w:t>c</w:t>
      </w:r>
      <w:r w:rsidR="002E0E56">
        <w:t>.</w:t>
      </w:r>
    </w:p>
    <w:p w14:paraId="384F4436" w14:textId="1F5D6F55" w:rsidR="00936D4E" w:rsidRDefault="00936D4E" w:rsidP="002835A6">
      <w:pPr>
        <w:autoSpaceDE w:val="0"/>
        <w:autoSpaceDN w:val="0"/>
        <w:adjustRightInd w:val="0"/>
        <w:spacing w:line="240" w:lineRule="auto"/>
        <w:ind w:firstLine="708"/>
      </w:pPr>
      <w:r w:rsidRPr="00580118">
        <w:t xml:space="preserve"> </w:t>
      </w:r>
      <w:r w:rsidR="002E0E56" w:rsidRPr="00580118">
        <w:t xml:space="preserve">Здесь такой тернарный оператор </w:t>
      </w:r>
      <w:r w:rsidRPr="00936D4E">
        <w:t>нуж</w:t>
      </w:r>
      <w:r w:rsidR="002E0E56">
        <w:t>ен</w:t>
      </w:r>
      <w:r w:rsidRPr="00936D4E">
        <w:t xml:space="preserve"> для того, чтобы запрос правильно составлялся, т.е. после </w:t>
      </w:r>
      <w:proofErr w:type="spellStart"/>
      <w:r w:rsidRPr="00936D4E">
        <w:t>where</w:t>
      </w:r>
      <w:proofErr w:type="spellEnd"/>
      <w:r w:rsidRPr="00936D4E">
        <w:t xml:space="preserve"> не шел </w:t>
      </w:r>
      <w:proofErr w:type="spellStart"/>
      <w:r w:rsidRPr="00936D4E">
        <w:t>where</w:t>
      </w:r>
      <w:proofErr w:type="spellEnd"/>
      <w:r w:rsidRPr="00936D4E">
        <w:t xml:space="preserve">, и не появлялся </w:t>
      </w:r>
      <w:proofErr w:type="spellStart"/>
      <w:r w:rsidRPr="00936D4E">
        <w:t>and</w:t>
      </w:r>
      <w:proofErr w:type="spellEnd"/>
      <w:r w:rsidRPr="00936D4E">
        <w:t xml:space="preserve"> без </w:t>
      </w:r>
      <w:proofErr w:type="spellStart"/>
      <w:r w:rsidRPr="00936D4E">
        <w:t>where</w:t>
      </w:r>
      <w:proofErr w:type="spellEnd"/>
      <w:r w:rsidRPr="00936D4E">
        <w:t>.</w:t>
      </w:r>
      <w:r w:rsidRPr="00F77886">
        <w:t xml:space="preserve"> </w:t>
      </w:r>
      <w:r w:rsidR="003777A4" w:rsidRPr="00F77886">
        <w:t>По сути</w:t>
      </w:r>
      <w:r w:rsidR="00F77886">
        <w:t>,</w:t>
      </w:r>
      <w:r w:rsidR="003777A4" w:rsidRPr="00F77886">
        <w:t xml:space="preserve"> вы проверяете, </w:t>
      </w:r>
      <w:r w:rsidR="00F77886" w:rsidRPr="00F77886">
        <w:t xml:space="preserve">было ли что-то написано до этой части: если </w:t>
      </w:r>
      <w:r w:rsidR="00F77886" w:rsidRPr="00F77886">
        <w:rPr>
          <w:b/>
        </w:rPr>
        <w:t>да</w:t>
      </w:r>
      <w:r w:rsidR="00F77886" w:rsidRPr="00F77886">
        <w:t xml:space="preserve"> – ставите </w:t>
      </w:r>
      <w:proofErr w:type="spellStart"/>
      <w:r w:rsidR="00F77886" w:rsidRPr="00F77886">
        <w:rPr>
          <w:b/>
        </w:rPr>
        <w:t>and</w:t>
      </w:r>
      <w:proofErr w:type="spellEnd"/>
      <w:r w:rsidR="00F77886" w:rsidRPr="00F77886">
        <w:t xml:space="preserve">, если </w:t>
      </w:r>
      <w:r w:rsidR="00F77886" w:rsidRPr="00F77886">
        <w:rPr>
          <w:b/>
        </w:rPr>
        <w:t>нет</w:t>
      </w:r>
      <w:r w:rsidR="00F77886" w:rsidRPr="00F77886">
        <w:t xml:space="preserve"> – ставите </w:t>
      </w:r>
      <w:proofErr w:type="spellStart"/>
      <w:r w:rsidR="00F77886" w:rsidRPr="00F77886">
        <w:rPr>
          <w:b/>
        </w:rPr>
        <w:t>where</w:t>
      </w:r>
      <w:proofErr w:type="spellEnd"/>
      <w:r w:rsidR="00F77886" w:rsidRPr="00F77886">
        <w:t>.</w:t>
      </w:r>
      <w:r w:rsidR="00F77886">
        <w:t xml:space="preserve"> Заметьте, что </w:t>
      </w:r>
      <w:r w:rsidR="00F77886" w:rsidRPr="00F77886">
        <w:rPr>
          <w:b/>
        </w:rPr>
        <w:t xml:space="preserve">в </w:t>
      </w:r>
      <w:r w:rsidR="00F77886" w:rsidRPr="00F77886">
        <w:rPr>
          <w:b/>
          <w:lang w:val="en-US"/>
        </w:rPr>
        <w:t>switch</w:t>
      </w:r>
      <w:r w:rsidR="00F77886" w:rsidRPr="00F77886">
        <w:rPr>
          <w:b/>
        </w:rPr>
        <w:t xml:space="preserve"> нет </w:t>
      </w:r>
      <w:r w:rsidR="00F77886" w:rsidRPr="00F77886">
        <w:rPr>
          <w:b/>
          <w:lang w:val="en-US"/>
        </w:rPr>
        <w:t>default</w:t>
      </w:r>
      <w:r w:rsidR="00F77886">
        <w:t>, потому что нам не нужно выполнять никаких действий в любых других случаях.</w:t>
      </w:r>
    </w:p>
    <w:p w14:paraId="4EEE92C4" w14:textId="70C3A7FC" w:rsidR="00F77886" w:rsidRPr="00B8169A" w:rsidRDefault="00F77886" w:rsidP="002835A6">
      <w:pPr>
        <w:autoSpaceDE w:val="0"/>
        <w:autoSpaceDN w:val="0"/>
        <w:adjustRightInd w:val="0"/>
        <w:spacing w:line="240" w:lineRule="auto"/>
        <w:ind w:firstLine="708"/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Н</w:t>
      </w:r>
      <w:r w:rsidRPr="00F77886">
        <w:t xml:space="preserve">ебольшое объяснение по запросу: </w:t>
      </w:r>
      <w:proofErr w:type="gramStart"/>
      <w:r w:rsidRPr="00F77886">
        <w:rPr>
          <w:b/>
        </w:rPr>
        <w:t>CONCAT(</w:t>
      </w:r>
      <w:proofErr w:type="gramEnd"/>
      <w:r w:rsidRPr="00F77886">
        <w:rPr>
          <w:b/>
        </w:rPr>
        <w:t>)</w:t>
      </w:r>
      <w:r w:rsidRPr="00F77886">
        <w:t xml:space="preserve"> соединяет строки, поэтому мы его используем здесь, чтобы получить ФИО</w:t>
      </w:r>
      <w:r>
        <w:t xml:space="preserve">. </w:t>
      </w:r>
      <w:r w:rsidRPr="00B8169A">
        <w:rPr>
          <w:b/>
          <w:lang w:val="en-US"/>
        </w:rPr>
        <w:t>Like</w:t>
      </w:r>
      <w:r w:rsidR="00B8169A">
        <w:t xml:space="preserve"> –</w:t>
      </w:r>
      <w:r w:rsidRPr="00B8169A">
        <w:t xml:space="preserve"> </w:t>
      </w:r>
      <w:r>
        <w:t>это оператор сравнения, но более мягкий.</w:t>
      </w:r>
      <w:r w:rsidR="00B8169A">
        <w:t xml:space="preserve"> Обратите внимание на </w:t>
      </w:r>
      <w:r w:rsidR="00B8169A" w:rsidRPr="00B8169A">
        <w:rPr>
          <w:b/>
        </w:rPr>
        <w:t>%</w:t>
      </w:r>
      <w:r w:rsidR="00B8169A">
        <w:t xml:space="preserve"> вокруг </w:t>
      </w:r>
      <w:proofErr w:type="spellStart"/>
      <w:r w:rsidR="00B8169A">
        <w:rPr>
          <w:lang w:val="en-US"/>
        </w:rPr>
        <w:t>searchString</w:t>
      </w:r>
      <w:proofErr w:type="spellEnd"/>
      <w:r w:rsidR="00B8169A" w:rsidRPr="00B8169A">
        <w:t xml:space="preserve"> – </w:t>
      </w:r>
      <w:r w:rsidR="00B8169A">
        <w:t xml:space="preserve">в </w:t>
      </w:r>
      <w:r w:rsidR="00B8169A">
        <w:rPr>
          <w:lang w:val="en-US"/>
        </w:rPr>
        <w:t>SQL</w:t>
      </w:r>
      <w:r w:rsidR="00B8169A" w:rsidRPr="00B8169A">
        <w:t xml:space="preserve"> </w:t>
      </w:r>
      <w:r w:rsidR="00B8169A">
        <w:t xml:space="preserve">они обозначают </w:t>
      </w:r>
      <w:r w:rsidR="00B8169A" w:rsidRPr="00B8169A">
        <w:rPr>
          <w:b/>
        </w:rPr>
        <w:t>любое количество любых символов</w:t>
      </w:r>
      <w:r w:rsidR="00B8169A">
        <w:t>.</w:t>
      </w:r>
    </w:p>
    <w:p w14:paraId="5F72C9C5" w14:textId="750A0F6E" w:rsidR="002835A6" w:rsidRDefault="002835A6" w:rsidP="002835A6">
      <w:pPr>
        <w:pStyle w:val="3"/>
      </w:pPr>
      <w:bookmarkStart w:id="56" w:name="_Toc120481173"/>
      <w:r>
        <w:t>Сортировка:</w:t>
      </w:r>
      <w:bookmarkEnd w:id="56"/>
    </w:p>
    <w:p w14:paraId="03DC5798" w14:textId="0AFB22CD" w:rsidR="00936D4E" w:rsidRDefault="002E0E56" w:rsidP="006139A2">
      <w:pPr>
        <w:ind w:firstLine="709"/>
        <w:jc w:val="both"/>
      </w:pPr>
      <w:r>
        <w:t>Теперь</w:t>
      </w:r>
      <w:r w:rsidRPr="002E0E56">
        <w:t xml:space="preserve"> </w:t>
      </w:r>
      <w:r>
        <w:t>надо</w:t>
      </w:r>
      <w:r w:rsidRPr="002E0E56">
        <w:t xml:space="preserve"> </w:t>
      </w:r>
      <w:r>
        <w:t xml:space="preserve">добавить сортировку. Её тоже можно сделать через </w:t>
      </w:r>
      <w:proofErr w:type="gramStart"/>
      <w:r>
        <w:rPr>
          <w:lang w:val="en-US"/>
        </w:rPr>
        <w:t>switch</w:t>
      </w:r>
      <w:r w:rsidRPr="002E0E56">
        <w:t>..</w:t>
      </w:r>
      <w:proofErr w:type="gramEnd"/>
      <w:r>
        <w:rPr>
          <w:lang w:val="en-US"/>
        </w:rPr>
        <w:t>case</w:t>
      </w:r>
      <w:r w:rsidRPr="002E0E56">
        <w:t>:</w:t>
      </w:r>
    </w:p>
    <w:p w14:paraId="142D03F4" w14:textId="76E4662E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5A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GetClientEntries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filter,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sort,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searchCategory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DFD6383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DF5117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E36912F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E6C89E5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ds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F2FD85" w14:textId="7B9102DD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27E036" w14:textId="77777777" w:rsidR="00580118" w:rsidRPr="003D3B65" w:rsidRDefault="00580118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E11792" w14:textId="65D117E9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запрос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8F2A80" w14:textId="77777777" w:rsidR="00580118" w:rsidRPr="003D3B65" w:rsidRDefault="00580118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214D4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(filter))</w:t>
      </w:r>
    </w:p>
    <w:p w14:paraId="3CF5EC39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1740D11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WHERE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Client.Gender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'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{filter}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260E29" w14:textId="0C5E36B6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5659F2A" w14:textId="77777777" w:rsidR="00580118" w:rsidRPr="003D3B65" w:rsidRDefault="00580118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9EB38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searchCategory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C1C99D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560790F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110F2F0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244CDC2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(filter) ?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WHERE"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AND"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966CE3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$" CONCAT(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Client.LastName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,' ',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Client.FirstName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,' ',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Client.Patronymic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) like '%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%'"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DBF90A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EDAD6E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72322AA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"Email"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9F59518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D65A28C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(filter) ?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WHERE"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AND"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198CC2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$" Email like '%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%'"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39B548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EC7DF2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DA8913E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Телефон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6D8D9AF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823C01A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(filter) ?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WHERE"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AND"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8D81C2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$" Phone like '%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%'"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B7C0ED" w14:textId="77777777" w:rsidR="002E0E56" w:rsidRPr="00A6203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03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620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710895" w14:textId="77777777" w:rsidR="002E0E56" w:rsidRPr="00A6203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0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3C6316B8" w14:textId="7697C6D3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0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7B3922D" w14:textId="77777777" w:rsidR="00580118" w:rsidRPr="00A62036" w:rsidRDefault="00580118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6B5B79" w14:textId="7EFB9632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group by </w:t>
      </w:r>
      <w:r w:rsidRPr="002835A6">
        <w:rPr>
          <w:rFonts w:ascii="Cascadia Mono" w:hAnsi="Cascadia Mono" w:cs="Cascadia Mono"/>
          <w:color w:val="A31515"/>
          <w:sz w:val="19"/>
          <w:szCs w:val="19"/>
          <w:lang w:val="en-US"/>
        </w:rPr>
        <w:t>…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BDF1CE" w14:textId="77777777" w:rsidR="00580118" w:rsidRPr="003D3B65" w:rsidRDefault="00580118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A1077F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(sort)</w:t>
      </w:r>
    </w:p>
    <w:p w14:paraId="49A98B79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8587003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Фамилии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43CDC867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88E02CA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ORDER BY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Client.LastName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0DE464" w14:textId="77777777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FF7E1C" w14:textId="77777777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1A95D157" w14:textId="77777777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"Дате последнего посещения"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08CAFEE" w14:textId="77777777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045EF37" w14:textId="77777777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ORDER BY [Последнее посещение]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desc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F6DBD7" w14:textId="77777777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5C7153" w14:textId="77777777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77477C5" w14:textId="77777777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"Количеству посещений"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4A23B767" w14:textId="77777777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73FC78E" w14:textId="77777777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ORDER BY [Количество посещений]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desc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D763F5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2291E3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74369D0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03F1AD2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FF49DFE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ORDER BY Client.ID"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5DD97D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6D6BCE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5CD9043" w14:textId="55F22634" w:rsidR="002E0E5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45B085D6" w14:textId="77777777" w:rsidR="00580118" w:rsidRPr="003D3B65" w:rsidRDefault="00580118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1E8C6D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ada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57FE18D9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ada.Fill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(ds);</w:t>
      </w:r>
    </w:p>
    <w:p w14:paraId="4A0C2236" w14:textId="77777777" w:rsidR="002E0E56" w:rsidRPr="003D3B65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ds;</w:t>
      </w:r>
    </w:p>
    <w:p w14:paraId="4E89423D" w14:textId="77777777" w:rsidR="002E0E56" w:rsidRPr="002835A6" w:rsidRDefault="002E0E56" w:rsidP="002E0E5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E0E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835A6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BF0916" w14:textId="77777777" w:rsidR="002E0E56" w:rsidRPr="002835A6" w:rsidRDefault="002E0E56" w:rsidP="002E0E56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2835A6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25F19FC6" w14:textId="15BF60D1" w:rsidR="002E0E56" w:rsidRDefault="00580118" w:rsidP="006139A2">
      <w:pPr>
        <w:ind w:firstLine="709"/>
        <w:jc w:val="both"/>
      </w:pPr>
      <w:r>
        <w:t xml:space="preserve">Сортировка делается путем добавления к запросу </w:t>
      </w:r>
      <w:r w:rsidRPr="00580118">
        <w:rPr>
          <w:b/>
          <w:lang w:val="en-US"/>
        </w:rPr>
        <w:t>order</w:t>
      </w:r>
      <w:r w:rsidRPr="00580118">
        <w:rPr>
          <w:b/>
        </w:rPr>
        <w:t xml:space="preserve"> </w:t>
      </w:r>
      <w:r w:rsidRPr="00580118">
        <w:rPr>
          <w:b/>
          <w:lang w:val="en-US"/>
        </w:rPr>
        <w:t>by</w:t>
      </w:r>
      <w:r>
        <w:t xml:space="preserve">, который ставится </w:t>
      </w:r>
      <w:r w:rsidRPr="00580118">
        <w:rPr>
          <w:b/>
        </w:rPr>
        <w:t xml:space="preserve">после </w:t>
      </w:r>
      <w:r w:rsidRPr="00580118">
        <w:rPr>
          <w:b/>
          <w:lang w:val="en-US"/>
        </w:rPr>
        <w:t>group</w:t>
      </w:r>
      <w:r w:rsidRPr="00580118">
        <w:rPr>
          <w:b/>
        </w:rPr>
        <w:t xml:space="preserve"> </w:t>
      </w:r>
      <w:r w:rsidRPr="00580118">
        <w:rPr>
          <w:b/>
          <w:lang w:val="en-US"/>
        </w:rPr>
        <w:t>by</w:t>
      </w:r>
      <w:r>
        <w:t xml:space="preserve">. В большинстве случаев столбцы, по которым нужно сортировать, заранее даны в задании, поэтому её достаточно просто делать через </w:t>
      </w:r>
      <w:proofErr w:type="gramStart"/>
      <w:r>
        <w:rPr>
          <w:lang w:val="en-US"/>
        </w:rPr>
        <w:t>switch</w:t>
      </w:r>
      <w:r w:rsidRPr="00580118">
        <w:t>..</w:t>
      </w:r>
      <w:proofErr w:type="gramEnd"/>
      <w:r>
        <w:rPr>
          <w:lang w:val="en-US"/>
        </w:rPr>
        <w:t>case</w:t>
      </w:r>
      <w:r>
        <w:t xml:space="preserve">. Если же нужно учитывать ещё и сортировку по возрастанию/убыванию (что не нужно было в том </w:t>
      </w:r>
      <w:proofErr w:type="spellStart"/>
      <w:r>
        <w:t>демо</w:t>
      </w:r>
      <w:proofErr w:type="spellEnd"/>
      <w:r>
        <w:t xml:space="preserve">, из которого берется пример), можно после самого </w:t>
      </w:r>
      <w:r>
        <w:rPr>
          <w:lang w:val="en-US"/>
        </w:rPr>
        <w:t>order</w:t>
      </w:r>
      <w:r w:rsidRPr="00580118">
        <w:t xml:space="preserve"> </w:t>
      </w:r>
      <w:r>
        <w:rPr>
          <w:lang w:val="en-US"/>
        </w:rPr>
        <w:t>by</w:t>
      </w:r>
      <w:r w:rsidRPr="00580118">
        <w:t xml:space="preserve"> </w:t>
      </w:r>
      <w:r>
        <w:t xml:space="preserve">добавлять с помощью тернарного оператора </w:t>
      </w:r>
      <w:proofErr w:type="spellStart"/>
      <w:proofErr w:type="gramStart"/>
      <w:r w:rsidRPr="00580118">
        <w:rPr>
          <w:b/>
          <w:lang w:val="en-US"/>
        </w:rPr>
        <w:t>asc</w:t>
      </w:r>
      <w:proofErr w:type="spellEnd"/>
      <w:r w:rsidRPr="00580118">
        <w:t>(</w:t>
      </w:r>
      <w:proofErr w:type="gramEnd"/>
      <w:r>
        <w:t xml:space="preserve">по возрастанию) или </w:t>
      </w:r>
      <w:r w:rsidRPr="00580118">
        <w:rPr>
          <w:b/>
          <w:lang w:val="en-US"/>
        </w:rPr>
        <w:t>desc</w:t>
      </w:r>
      <w:r>
        <w:t xml:space="preserve">(по убыванию): </w:t>
      </w:r>
    </w:p>
    <w:p w14:paraId="69F1DF41" w14:textId="6EBDAE54" w:rsidR="00855196" w:rsidRPr="00B40E93" w:rsidRDefault="00855196" w:rsidP="006139A2">
      <w:pPr>
        <w:ind w:firstLine="709"/>
        <w:jc w:val="both"/>
      </w:pP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B40E93"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sortUp</w:t>
      </w:r>
      <w:proofErr w:type="spellEnd"/>
      <w:r w:rsidRPr="00B40E93"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r w:rsidRPr="00B40E93"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ASC</w:t>
      </w:r>
      <w:proofErr w:type="gramStart"/>
      <w:r w:rsidRPr="00B40E9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B40E93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B40E9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40E93">
        <w:rPr>
          <w:rFonts w:ascii="Cascadia Mono" w:hAnsi="Cascadia Mono" w:cs="Cascadia Mono"/>
          <w:color w:val="A31515"/>
          <w:sz w:val="19"/>
          <w:szCs w:val="19"/>
        </w:rPr>
        <w:t xml:space="preserve">"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D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ESC</w:t>
      </w:r>
      <w:r w:rsidRPr="00B40E93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B40E9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AB3CB8" w14:textId="1D59CBF3" w:rsidR="002835A6" w:rsidRDefault="002835A6" w:rsidP="002835A6">
      <w:pPr>
        <w:pStyle w:val="3"/>
      </w:pPr>
      <w:bookmarkStart w:id="57" w:name="_Toc120481174"/>
      <w:r>
        <w:t>Постраничный вывод:</w:t>
      </w:r>
      <w:bookmarkEnd w:id="57"/>
    </w:p>
    <w:p w14:paraId="638B262B" w14:textId="076786CE" w:rsidR="00580118" w:rsidRPr="00580118" w:rsidRDefault="00580118" w:rsidP="006139A2">
      <w:pPr>
        <w:ind w:firstLine="709"/>
        <w:jc w:val="both"/>
      </w:pPr>
      <w:r>
        <w:t>Теперь осталось сделать постраничный вывод (запрос приведен полностью):</w:t>
      </w:r>
    </w:p>
    <w:p w14:paraId="120EE8E4" w14:textId="78092AFF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80118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GetClientEntries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page,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filter,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sort,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searchCategory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0936F0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8D734C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28D09D9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70BA4D" w14:textId="65F8F330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ds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AA7CF74" w14:textId="7BCEC3AB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6357E71" w14:textId="77777777" w:rsidR="00580118" w:rsidRPr="003D3B65" w:rsidRDefault="00580118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CE4073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Client.ID as </w:t>
      </w:r>
      <w:r>
        <w:rPr>
          <w:rFonts w:ascii="Cascadia Mono" w:hAnsi="Cascadia Mono" w:cs="Cascadia Mono"/>
          <w:color w:val="A31515"/>
          <w:sz w:val="19"/>
          <w:szCs w:val="19"/>
        </w:rPr>
        <w:t>Идентификатор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Client.Gender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Client.FirstName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</w:t>
      </w:r>
      <w:r>
        <w:rPr>
          <w:rFonts w:ascii="Cascadia Mono" w:hAnsi="Cascadia Mono" w:cs="Cascadia Mono"/>
          <w:color w:val="A31515"/>
          <w:sz w:val="19"/>
          <w:szCs w:val="19"/>
        </w:rPr>
        <w:t>Фамилия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Client.LastName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Client.Patronymic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</w:t>
      </w:r>
      <w:r>
        <w:rPr>
          <w:rFonts w:ascii="Cascadia Mono" w:hAnsi="Cascadia Mono" w:cs="Cascadia Mono"/>
          <w:color w:val="A31515"/>
          <w:sz w:val="19"/>
          <w:szCs w:val="19"/>
        </w:rPr>
        <w:t>Отчество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, 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D8B552B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Client.Birthday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[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рождения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],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Client.Phone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</w:t>
      </w:r>
      <w:r>
        <w:rPr>
          <w:rFonts w:ascii="Cascadia Mono" w:hAnsi="Cascadia Mono" w:cs="Cascadia Mono"/>
          <w:color w:val="A31515"/>
          <w:sz w:val="19"/>
          <w:szCs w:val="19"/>
        </w:rPr>
        <w:t>Телефон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Client.Email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Email,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Client.RegistrationDate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 [</w:t>
      </w:r>
      <w:r>
        <w:rPr>
          <w:rFonts w:ascii="Cascadia Mono" w:hAnsi="Cascadia Mono" w:cs="Cascadia Mono"/>
          <w:color w:val="A31515"/>
          <w:sz w:val="19"/>
          <w:szCs w:val="19"/>
        </w:rPr>
        <w:t>Дата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регистрации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], 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054F20DA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(select top 1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ClientService.StartTime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ClientService.ClientID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Client.ID order by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StartTime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desc) as [</w:t>
      </w:r>
      <w:r>
        <w:rPr>
          <w:rFonts w:ascii="Cascadia Mono" w:hAnsi="Cascadia Mono" w:cs="Cascadia Mono"/>
          <w:color w:val="A31515"/>
          <w:sz w:val="19"/>
          <w:szCs w:val="19"/>
        </w:rPr>
        <w:t>Последнее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посещение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],"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7ABF096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(select COUNT(*) from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ClientService.ClientID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Client.ID) as [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посещений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]"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A397679" w14:textId="0D4090B1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from Client,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FB8F66" w14:textId="77777777" w:rsidR="00580118" w:rsidRPr="003D3B65" w:rsidRDefault="00580118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82BA79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(filter))</w:t>
      </w:r>
    </w:p>
    <w:p w14:paraId="2738AED7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49843C0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WHERE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Client.Gender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'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{filter}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A98A01" w14:textId="4DB8FF44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D25AAEC" w14:textId="77777777" w:rsidR="00580118" w:rsidRPr="003D3B65" w:rsidRDefault="00580118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2027FA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searchCategory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AA4C9B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549A549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ФИО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6556A63A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833EE90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(filter) ?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WHERE"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AND"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53EEF2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$" CONCAT(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Client.LastName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,' ',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Client.FirstName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,' ',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Client.Patronymic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) like '%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%'"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026B38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D80AC0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421458F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"Email"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1B7668AD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89A73A4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(filter) ?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WHERE"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AND"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53164C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$" Email like '%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%'"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8B3288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1E6BD8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B1BE82D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Телефон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08A6F4B9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806FFAE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(filter) ?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WHERE"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AND"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8B589B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$" Phone like '%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%'"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D2F418" w14:textId="77777777" w:rsidR="003D3B65" w:rsidRPr="00A62036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6203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A620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EB28FE" w14:textId="77777777" w:rsidR="003D3B65" w:rsidRPr="00A62036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0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0F6E7721" w14:textId="391AEF29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0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955C00D" w14:textId="77777777" w:rsidR="00580118" w:rsidRPr="00A62036" w:rsidRDefault="00580118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DB065D" w14:textId="49B5897D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group by Client.ID,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Client.FirstName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Client.LastName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Client.Patronymic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Client.Birthday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Client.Email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Client.Gender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Client.Phone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Client.PhotoPath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Client.RegistrationDate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686749" w14:textId="77777777" w:rsidR="00580118" w:rsidRPr="003D3B65" w:rsidRDefault="00580118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901046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(sort)</w:t>
      </w:r>
    </w:p>
    <w:p w14:paraId="62CD3C3F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68D2F86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Фамилии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1652470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033A0CC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ORDER BY </w:t>
      </w:r>
      <w:proofErr w:type="spellStart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Client.LastName</w:t>
      </w:r>
      <w:proofErr w:type="spellEnd"/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AC9039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2259394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069B6970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"Дате последнего посещения"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1328AAE8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A31491F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ORDER BY [Последнее посещение]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desc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CEDEA2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3FEBC7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2545261C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"Количеству посещений"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8D3BA8A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1DA82D15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sql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ORDER BY [Количество посещений]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desc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D63626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E8407F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BFF292C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:</w:t>
      </w:r>
    </w:p>
    <w:p w14:paraId="26DB3914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32981AB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>" ORDER BY Client.ID"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6048F3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DB6539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3A02887D" w14:textId="444F446B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000A21A" w14:textId="77777777" w:rsidR="00580118" w:rsidRPr="003D3B65" w:rsidRDefault="00580118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3AF589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06EA3F3F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3890962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offset 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{(page - 1) *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rows fetch next 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3D3B65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rows only"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AB28F2" w14:textId="23578222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F281F27" w14:textId="77777777" w:rsidR="00580118" w:rsidRPr="003D3B65" w:rsidRDefault="00580118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4E7DE5" w14:textId="77777777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ada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SqlDataAdapter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24B19480" w14:textId="29C008A1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ada.Fill</w:t>
      </w:r>
      <w:proofErr w:type="spellEnd"/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>(ds);</w:t>
      </w:r>
    </w:p>
    <w:p w14:paraId="09901A75" w14:textId="2320142A" w:rsidR="003D3B65" w:rsidRP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D3B65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D3B6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ds;</w:t>
      </w:r>
    </w:p>
    <w:p w14:paraId="2C8FCE34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E0E5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49A660" w14:textId="5A3588E4" w:rsidR="004D24FF" w:rsidRDefault="003D3B65" w:rsidP="003D3B65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5E83C608" w14:textId="40E67AC9" w:rsidR="00580118" w:rsidRDefault="00580118" w:rsidP="003D3B65">
      <w:pPr>
        <w:ind w:firstLine="709"/>
        <w:jc w:val="both"/>
      </w:pPr>
      <w:r>
        <w:t>Поскольку в программе можно было изменять количество записей на странице</w:t>
      </w:r>
      <w:r w:rsidR="002835A6">
        <w:t xml:space="preserve">, постраничный вывод применяется только тогда, когда размер страницы больше 0 (для варианта «Все записи» переменной </w:t>
      </w:r>
      <w:proofErr w:type="spellStart"/>
      <w:r w:rsidR="002835A6">
        <w:rPr>
          <w:lang w:val="en-US"/>
        </w:rPr>
        <w:t>pagesize</w:t>
      </w:r>
      <w:proofErr w:type="spellEnd"/>
      <w:r w:rsidR="002835A6" w:rsidRPr="002835A6">
        <w:t xml:space="preserve"> </w:t>
      </w:r>
      <w:r w:rsidR="002835A6">
        <w:t xml:space="preserve">задается значение -1). </w:t>
      </w:r>
    </w:p>
    <w:p w14:paraId="4D1C9442" w14:textId="18F1E2D3" w:rsidR="00DA3EDA" w:rsidRDefault="00DA3EDA" w:rsidP="003D3B65">
      <w:pPr>
        <w:ind w:firstLine="709"/>
        <w:jc w:val="both"/>
      </w:pPr>
      <w:r>
        <w:t xml:space="preserve">Такой же запрос можно использовать и для работы с </w:t>
      </w:r>
      <w:proofErr w:type="spellStart"/>
      <w:r>
        <w:rPr>
          <w:lang w:val="en-US"/>
        </w:rPr>
        <w:t>UserControl</w:t>
      </w:r>
      <w:proofErr w:type="spellEnd"/>
      <w:r>
        <w:t xml:space="preserve">, если изменить конечную часть и возвращаемое значение на </w:t>
      </w:r>
      <w:proofErr w:type="gramStart"/>
      <w:r w:rsidRPr="00D5739C">
        <w:rPr>
          <w:b/>
          <w:lang w:val="en-US"/>
        </w:rPr>
        <w:t>List</w:t>
      </w:r>
      <w:r w:rsidRPr="00D5739C">
        <w:rPr>
          <w:b/>
        </w:rPr>
        <w:t>&lt;</w:t>
      </w:r>
      <w:proofErr w:type="gramEnd"/>
      <w:r w:rsidRPr="00D5739C">
        <w:rPr>
          <w:b/>
        </w:rPr>
        <w:t>*нужный тип*&gt;</w:t>
      </w:r>
      <w:r>
        <w:t>.</w:t>
      </w:r>
    </w:p>
    <w:p w14:paraId="12977F50" w14:textId="3B7AF48E" w:rsidR="002835A6" w:rsidRDefault="002835A6" w:rsidP="002835A6">
      <w:pPr>
        <w:pStyle w:val="3"/>
      </w:pPr>
      <w:bookmarkStart w:id="58" w:name="_Toc120481175"/>
      <w:r>
        <w:t>Код формы:</w:t>
      </w:r>
      <w:bookmarkEnd w:id="58"/>
    </w:p>
    <w:p w14:paraId="7704C738" w14:textId="2C6E84A0" w:rsidR="002835A6" w:rsidRPr="007B494D" w:rsidRDefault="002835A6" w:rsidP="002835A6">
      <w:pPr>
        <w:rPr>
          <w:lang w:val="en-US"/>
        </w:rPr>
      </w:pPr>
      <w:r>
        <w:tab/>
        <w:t xml:space="preserve">Во-первых, на форме надо создать </w:t>
      </w:r>
      <w:r w:rsidRPr="00855196">
        <w:rPr>
          <w:b/>
        </w:rPr>
        <w:t>глобальные переменные</w:t>
      </w:r>
      <w:r>
        <w:t xml:space="preserve"> для каждой из переменных функций. В</w:t>
      </w:r>
      <w:r w:rsidRPr="007B494D">
        <w:rPr>
          <w:lang w:val="en-US"/>
        </w:rPr>
        <w:t xml:space="preserve"> </w:t>
      </w:r>
      <w:r>
        <w:t>нашем</w:t>
      </w:r>
      <w:r w:rsidRPr="007B494D">
        <w:rPr>
          <w:lang w:val="en-US"/>
        </w:rPr>
        <w:t xml:space="preserve"> </w:t>
      </w:r>
      <w:r>
        <w:t>случае</w:t>
      </w:r>
      <w:r w:rsidRPr="007B494D">
        <w:rPr>
          <w:lang w:val="en-US"/>
        </w:rPr>
        <w:t xml:space="preserve"> </w:t>
      </w:r>
      <w:r>
        <w:t>это</w:t>
      </w:r>
      <w:r w:rsidRPr="007B494D">
        <w:rPr>
          <w:lang w:val="en-US"/>
        </w:rPr>
        <w:t xml:space="preserve"> </w:t>
      </w:r>
      <w:r>
        <w:t>будут</w:t>
      </w:r>
      <w:r w:rsidRPr="007B494D">
        <w:rPr>
          <w:lang w:val="en-US"/>
        </w:rPr>
        <w:t>:</w:t>
      </w:r>
    </w:p>
    <w:p w14:paraId="70278320" w14:textId="77777777" w:rsidR="002835A6" w:rsidRPr="002835A6" w:rsidRDefault="002835A6" w:rsidP="00283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_page = 1;</w:t>
      </w:r>
    </w:p>
    <w:p w14:paraId="36DE5DA8" w14:textId="77777777" w:rsidR="002835A6" w:rsidRPr="002835A6" w:rsidRDefault="002835A6" w:rsidP="00283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10;</w:t>
      </w:r>
    </w:p>
    <w:p w14:paraId="0BBBD9C4" w14:textId="77777777" w:rsidR="002835A6" w:rsidRPr="002835A6" w:rsidRDefault="002835A6" w:rsidP="00283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_filter = </w:t>
      </w:r>
      <w:r w:rsidRPr="002835A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9DDE9D" w14:textId="77777777" w:rsidR="002835A6" w:rsidRPr="002835A6" w:rsidRDefault="002835A6" w:rsidP="00283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_sort = </w:t>
      </w:r>
      <w:r w:rsidRPr="002835A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71FF89" w14:textId="77777777" w:rsidR="002835A6" w:rsidRPr="002835A6" w:rsidRDefault="002835A6" w:rsidP="002835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835A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E2AABE" w14:textId="039AC978" w:rsidR="002835A6" w:rsidRDefault="002835A6" w:rsidP="002835A6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searchCategory</w:t>
      </w:r>
      <w:proofErr w:type="spellEnd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2835A6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2FAA1A" w14:textId="56C5CE92" w:rsidR="002835A6" w:rsidRDefault="002835A6" w:rsidP="002835A6">
      <w:r>
        <w:rPr>
          <w:lang w:val="en-US"/>
        </w:rPr>
        <w:tab/>
      </w:r>
      <w:r>
        <w:t xml:space="preserve">В функции </w:t>
      </w:r>
      <w:proofErr w:type="gramStart"/>
      <w:r w:rsidRPr="00A540E6">
        <w:rPr>
          <w:b/>
          <w:lang w:val="en-US"/>
        </w:rPr>
        <w:t>Render</w:t>
      </w:r>
      <w:r w:rsidRPr="00A540E6">
        <w:rPr>
          <w:b/>
        </w:rPr>
        <w:t>(</w:t>
      </w:r>
      <w:proofErr w:type="gramEnd"/>
      <w:r w:rsidRPr="00A540E6">
        <w:rPr>
          <w:b/>
        </w:rPr>
        <w:t>)</w:t>
      </w:r>
      <w:r w:rsidRPr="002835A6">
        <w:t xml:space="preserve"> </w:t>
      </w:r>
      <w:r>
        <w:t xml:space="preserve">источник для </w:t>
      </w:r>
      <w:r>
        <w:rPr>
          <w:lang w:val="en-US"/>
        </w:rPr>
        <w:t>DataGrid</w:t>
      </w:r>
      <w:r w:rsidRPr="002835A6">
        <w:t xml:space="preserve"> </w:t>
      </w:r>
      <w:r>
        <w:t>теперь будет выглядеть так:</w:t>
      </w:r>
    </w:p>
    <w:p w14:paraId="7D92961F" w14:textId="11E4E118" w:rsidR="002835A6" w:rsidRDefault="002835A6" w:rsidP="002835A6">
      <w:pPr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dgClients.DataSource</w:t>
      </w:r>
      <w:proofErr w:type="spellEnd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DataWork.GetClientEntries</w:t>
      </w:r>
      <w:proofErr w:type="spellEnd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(_page, _</w:t>
      </w:r>
      <w:proofErr w:type="spellStart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, _filter, _sort, _</w:t>
      </w:r>
      <w:proofErr w:type="spellStart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, _</w:t>
      </w:r>
      <w:proofErr w:type="spellStart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searchCategory</w:t>
      </w:r>
      <w:proofErr w:type="spellEnd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).Tables[0];</w:t>
      </w:r>
    </w:p>
    <w:p w14:paraId="149C06A6" w14:textId="6A8164CA" w:rsidR="002835A6" w:rsidRPr="007B494D" w:rsidRDefault="007B494D" w:rsidP="002835A6">
      <w:pPr>
        <w:ind w:firstLine="708"/>
        <w:rPr>
          <w:lang w:val="en-US"/>
        </w:rPr>
      </w:pPr>
      <w:r>
        <w:t xml:space="preserve">Во всех остальных функциях мы присваиваем значения глобальным переменным и вызываем </w:t>
      </w:r>
      <w:proofErr w:type="gramStart"/>
      <w:r>
        <w:rPr>
          <w:lang w:val="en-US"/>
        </w:rPr>
        <w:t>Render</w:t>
      </w:r>
      <w:r w:rsidRPr="007B494D">
        <w:t>(</w:t>
      </w:r>
      <w:proofErr w:type="gramEnd"/>
      <w:r w:rsidRPr="007B494D">
        <w:t>)</w:t>
      </w:r>
      <w:r>
        <w:t>. Примеры</w:t>
      </w:r>
      <w:r w:rsidRPr="007B494D">
        <w:rPr>
          <w:lang w:val="en-US"/>
        </w:rPr>
        <w:t>:</w:t>
      </w:r>
    </w:p>
    <w:p w14:paraId="01049B9D" w14:textId="25752352" w:rsidR="007B494D" w:rsidRDefault="007B494D" w:rsidP="007B494D">
      <w:pPr>
        <w:pStyle w:val="3"/>
        <w:rPr>
          <w:lang w:val="en-US"/>
        </w:rPr>
      </w:pPr>
      <w:bookmarkStart w:id="59" w:name="_Toc120481176"/>
      <w:proofErr w:type="spellStart"/>
      <w:r>
        <w:rPr>
          <w:lang w:val="en-US"/>
        </w:rPr>
        <w:t>TextBox</w:t>
      </w:r>
      <w:proofErr w:type="spellEnd"/>
      <w:r>
        <w:rPr>
          <w:lang w:val="en-US"/>
        </w:rPr>
        <w:t>:</w:t>
      </w:r>
      <w:bookmarkEnd w:id="59"/>
    </w:p>
    <w:p w14:paraId="443509F6" w14:textId="77777777" w:rsidR="007B494D" w:rsidRPr="007B494D" w:rsidRDefault="007B494D" w:rsidP="007B4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494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494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txtSearch_TextChanged</w:t>
      </w:r>
      <w:proofErr w:type="spellEnd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494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1CBEB6C" w14:textId="77777777" w:rsidR="007B494D" w:rsidRPr="007B494D" w:rsidRDefault="007B494D" w:rsidP="007B4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7136BE5" w14:textId="77777777" w:rsidR="007B494D" w:rsidRPr="007B494D" w:rsidRDefault="007B494D" w:rsidP="007B4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proofErr w:type="spellEnd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txtSearch.Text</w:t>
      </w:r>
      <w:proofErr w:type="spellEnd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1F0BFA" w14:textId="77777777" w:rsidR="007B494D" w:rsidRPr="007B494D" w:rsidRDefault="007B494D" w:rsidP="007B4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Render();</w:t>
      </w:r>
    </w:p>
    <w:p w14:paraId="19D8C726" w14:textId="39EAB734" w:rsidR="007B494D" w:rsidRPr="007B494D" w:rsidRDefault="007B494D" w:rsidP="007B494D">
      <w:pPr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}</w:t>
      </w:r>
    </w:p>
    <w:p w14:paraId="7C83068D" w14:textId="189060F7" w:rsidR="007B494D" w:rsidRDefault="007B494D" w:rsidP="007B494D">
      <w:pPr>
        <w:pStyle w:val="3"/>
        <w:rPr>
          <w:lang w:val="en-US"/>
        </w:rPr>
      </w:pPr>
      <w:bookmarkStart w:id="60" w:name="_Toc120481177"/>
      <w:proofErr w:type="spellStart"/>
      <w:r>
        <w:rPr>
          <w:lang w:val="en-US"/>
        </w:rPr>
        <w:t>ComboBox</w:t>
      </w:r>
      <w:proofErr w:type="spellEnd"/>
      <w:r>
        <w:rPr>
          <w:lang w:val="en-US"/>
        </w:rPr>
        <w:t>:</w:t>
      </w:r>
      <w:bookmarkEnd w:id="60"/>
    </w:p>
    <w:p w14:paraId="104B609B" w14:textId="77777777" w:rsidR="007B494D" w:rsidRPr="007B494D" w:rsidRDefault="007B494D" w:rsidP="007B4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494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494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cmbSearchCategory_SelectedIndexChanged</w:t>
      </w:r>
      <w:proofErr w:type="spellEnd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494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6C5D08F" w14:textId="77777777" w:rsidR="007B494D" w:rsidRPr="007B494D" w:rsidRDefault="007B494D" w:rsidP="007B4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DEC4E8" w14:textId="77777777" w:rsidR="007B494D" w:rsidRPr="007B494D" w:rsidRDefault="007B494D" w:rsidP="007B4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searchCategory</w:t>
      </w:r>
      <w:proofErr w:type="spellEnd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cmbSearchCategory.SelectedItem.ToString</w:t>
      </w:r>
      <w:proofErr w:type="spellEnd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634D2A5" w14:textId="77777777" w:rsidR="007B494D" w:rsidRPr="007B494D" w:rsidRDefault="007B494D" w:rsidP="007B4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Render();</w:t>
      </w:r>
    </w:p>
    <w:p w14:paraId="75E4921C" w14:textId="1EDE5A82" w:rsidR="007B494D" w:rsidRPr="007B494D" w:rsidRDefault="007B494D" w:rsidP="007B494D">
      <w:pPr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</w:t>
      </w:r>
    </w:p>
    <w:p w14:paraId="5342ED4A" w14:textId="574233C4" w:rsidR="007B494D" w:rsidRDefault="007B494D" w:rsidP="007B494D">
      <w:pPr>
        <w:pStyle w:val="3"/>
        <w:rPr>
          <w:lang w:val="en-US"/>
        </w:rPr>
      </w:pPr>
      <w:bookmarkStart w:id="61" w:name="_Toc120481178"/>
      <w:proofErr w:type="spellStart"/>
      <w:r>
        <w:rPr>
          <w:lang w:val="en-US"/>
        </w:rPr>
        <w:t>RadioButton</w:t>
      </w:r>
      <w:proofErr w:type="spellEnd"/>
      <w:r>
        <w:rPr>
          <w:lang w:val="en-US"/>
        </w:rPr>
        <w:t>:</w:t>
      </w:r>
      <w:bookmarkEnd w:id="61"/>
    </w:p>
    <w:p w14:paraId="3D16EC9A" w14:textId="77777777" w:rsidR="007B494D" w:rsidRPr="007B494D" w:rsidRDefault="007B494D" w:rsidP="007B4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B494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B494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rbFemale_CheckedChanged</w:t>
      </w:r>
      <w:proofErr w:type="spellEnd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B494D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37F95C8" w14:textId="77777777" w:rsidR="007B494D" w:rsidRDefault="007B494D" w:rsidP="007B4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B49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0A1D839" w14:textId="77777777" w:rsidR="007B494D" w:rsidRDefault="007B494D" w:rsidP="007B4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"ж"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F0CFE3" w14:textId="77777777" w:rsidR="007B494D" w:rsidRDefault="007B494D" w:rsidP="007B4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1C8D8EC" w14:textId="471BF6A5" w:rsidR="007B494D" w:rsidRPr="00F629F5" w:rsidRDefault="007B494D" w:rsidP="007B494D">
      <w:pPr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B494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D20078" w14:textId="506FC3B6" w:rsidR="007B494D" w:rsidRDefault="00E448C3" w:rsidP="00E448C3">
      <w:pPr>
        <w:pStyle w:val="3"/>
      </w:pPr>
      <w:bookmarkStart w:id="62" w:name="_Toc120481179"/>
      <w:r>
        <w:t>Кнопки пролистывания страниц:</w:t>
      </w:r>
      <w:bookmarkEnd w:id="62"/>
    </w:p>
    <w:p w14:paraId="408C37AD" w14:textId="77777777" w:rsidR="00E448C3" w:rsidRP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71B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448C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48C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>btnPrev_Click</w:t>
      </w:r>
      <w:proofErr w:type="spellEnd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48C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E40C282" w14:textId="77777777" w:rsidR="00E448C3" w:rsidRP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72ED2F" w14:textId="77777777" w:rsidR="00E448C3" w:rsidRP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48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((_page - 2) * _</w:t>
      </w:r>
      <w:proofErr w:type="spellStart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&lt;= 0)</w:t>
      </w:r>
    </w:p>
    <w:p w14:paraId="55021CDC" w14:textId="77777777" w:rsidR="00E448C3" w:rsidRP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448C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19F645" w14:textId="77777777" w:rsidR="00E448C3" w:rsidRP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98071" w14:textId="77777777" w:rsidR="00E448C3" w:rsidRP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_page--;</w:t>
      </w:r>
    </w:p>
    <w:p w14:paraId="1F9164EA" w14:textId="77777777" w:rsidR="00E448C3" w:rsidRP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Render();</w:t>
      </w:r>
    </w:p>
    <w:p w14:paraId="27D93435" w14:textId="551B3933" w:rsid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6E2EB9" w14:textId="77777777" w:rsid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A55DC7" w14:textId="77777777" w:rsidR="00E448C3" w:rsidRP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448C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48C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>btnNext_Click</w:t>
      </w:r>
      <w:proofErr w:type="spellEnd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48C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B0B810B" w14:textId="77777777" w:rsidR="00E448C3" w:rsidRP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62769D" w14:textId="77777777" w:rsidR="00E448C3" w:rsidRP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448C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((_page + 1) * _</w:t>
      </w:r>
      <w:proofErr w:type="spellStart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>pageSize</w:t>
      </w:r>
      <w:proofErr w:type="spellEnd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_</w:t>
      </w:r>
      <w:proofErr w:type="spellStart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>entryNumber</w:t>
      </w:r>
      <w:proofErr w:type="spellEnd"/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6D22FF" w14:textId="77777777" w:rsidR="00E448C3" w:rsidRP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448C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E49928" w14:textId="77777777" w:rsidR="00E448C3" w:rsidRP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D46B93" w14:textId="77777777" w:rsid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448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782FAA49" w14:textId="77777777" w:rsidR="00E448C3" w:rsidRDefault="00E448C3" w:rsidP="00E448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AB3F95A" w14:textId="6E0336D6" w:rsidR="00E448C3" w:rsidRDefault="00E448C3" w:rsidP="00E448C3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14:paraId="0C5BA276" w14:textId="7F255541" w:rsidR="00E448C3" w:rsidRDefault="00E448C3" w:rsidP="00E448C3">
      <w:r>
        <w:tab/>
      </w:r>
      <w:r>
        <w:t>Значения</w:t>
      </w:r>
      <w:r w:rsidRPr="00E448C3">
        <w:t xml:space="preserve"> </w:t>
      </w:r>
      <w:r>
        <w:t>получены</w:t>
      </w:r>
      <w:r w:rsidRPr="00E448C3">
        <w:t xml:space="preserve">, </w:t>
      </w:r>
      <w:r>
        <w:t>по</w:t>
      </w:r>
      <w:r w:rsidRPr="00E448C3">
        <w:t xml:space="preserve"> </w:t>
      </w:r>
      <w:r>
        <w:t>большей части, экспериментальным путем.</w:t>
      </w:r>
      <w:r>
        <w:t xml:space="preserve"> Суть в том, чтобы не увеличивать/уменьшать номер страницы за пределы их количества. </w:t>
      </w:r>
    </w:p>
    <w:p w14:paraId="199A447D" w14:textId="61F4DC28" w:rsidR="00D02794" w:rsidRPr="00E448C3" w:rsidRDefault="00D02794" w:rsidP="00D02794">
      <w:pPr>
        <w:pStyle w:val="2"/>
      </w:pPr>
      <w:bookmarkStart w:id="63" w:name="_Toc120481180"/>
      <w:r>
        <w:t xml:space="preserve">Как выбирать строку из </w:t>
      </w:r>
      <w:r>
        <w:rPr>
          <w:lang w:val="en-US"/>
        </w:rPr>
        <w:t>DataGrid</w:t>
      </w:r>
      <w:bookmarkEnd w:id="63"/>
    </w:p>
    <w:p w14:paraId="24A004F2" w14:textId="67C25BB1" w:rsidR="002C29DA" w:rsidRDefault="00D02794" w:rsidP="00D02794">
      <w:r w:rsidRPr="00E448C3">
        <w:tab/>
      </w:r>
      <w:r w:rsidR="002C29DA">
        <w:t>Во</w:t>
      </w:r>
      <w:r w:rsidR="002C29DA" w:rsidRPr="002C29DA">
        <w:t>-</w:t>
      </w:r>
      <w:r w:rsidR="002C29DA">
        <w:t>первых</w:t>
      </w:r>
      <w:r w:rsidR="002C29DA" w:rsidRPr="002C29DA">
        <w:t xml:space="preserve">, </w:t>
      </w:r>
      <w:r w:rsidR="002C29DA">
        <w:t>найдите</w:t>
      </w:r>
      <w:r w:rsidR="002C29DA" w:rsidRPr="002C29DA">
        <w:t xml:space="preserve"> </w:t>
      </w:r>
      <w:r w:rsidR="002C29DA">
        <w:t>свойства</w:t>
      </w:r>
      <w:r w:rsidR="002C29DA" w:rsidRPr="002C29DA">
        <w:t xml:space="preserve"> </w:t>
      </w:r>
      <w:proofErr w:type="spellStart"/>
      <w:r w:rsidR="002C29DA" w:rsidRPr="002C29DA">
        <w:rPr>
          <w:b/>
          <w:lang w:val="en-US"/>
        </w:rPr>
        <w:t>MultiSelect</w:t>
      </w:r>
      <w:proofErr w:type="spellEnd"/>
      <w:r w:rsidR="002C29DA" w:rsidRPr="002C29DA">
        <w:t xml:space="preserve"> </w:t>
      </w:r>
      <w:r w:rsidR="002C29DA">
        <w:t>и</w:t>
      </w:r>
      <w:r w:rsidR="002C29DA" w:rsidRPr="002C29DA">
        <w:t xml:space="preserve"> </w:t>
      </w:r>
      <w:proofErr w:type="spellStart"/>
      <w:r w:rsidR="002C29DA" w:rsidRPr="002C29DA">
        <w:rPr>
          <w:b/>
          <w:lang w:val="en-US"/>
        </w:rPr>
        <w:t>SelectionMode</w:t>
      </w:r>
      <w:proofErr w:type="spellEnd"/>
      <w:r w:rsidR="002C29DA" w:rsidRPr="002C29DA">
        <w:t xml:space="preserve">, </w:t>
      </w:r>
      <w:r w:rsidR="002C29DA">
        <w:t>проставьте</w:t>
      </w:r>
      <w:r w:rsidR="002C29DA" w:rsidRPr="002C29DA">
        <w:t xml:space="preserve"> </w:t>
      </w:r>
      <w:r w:rsidR="002C29DA">
        <w:t>их</w:t>
      </w:r>
      <w:r w:rsidR="002C29DA" w:rsidRPr="002C29DA">
        <w:t xml:space="preserve"> </w:t>
      </w:r>
      <w:r w:rsidR="002C29DA" w:rsidRPr="002C29DA">
        <w:rPr>
          <w:b/>
          <w:lang w:val="en-US"/>
        </w:rPr>
        <w:t>False</w:t>
      </w:r>
      <w:r w:rsidR="002C29DA" w:rsidRPr="002C29DA">
        <w:t xml:space="preserve"> </w:t>
      </w:r>
      <w:r w:rsidR="002C29DA">
        <w:t>и</w:t>
      </w:r>
      <w:r w:rsidR="002C29DA" w:rsidRPr="002C29DA">
        <w:t xml:space="preserve"> </w:t>
      </w:r>
      <w:proofErr w:type="spellStart"/>
      <w:r w:rsidR="002C29DA" w:rsidRPr="002C29DA">
        <w:rPr>
          <w:b/>
          <w:lang w:val="en-US"/>
        </w:rPr>
        <w:t>FullRowSelect</w:t>
      </w:r>
      <w:proofErr w:type="spellEnd"/>
      <w:r w:rsidR="002C29DA" w:rsidRPr="002C29DA">
        <w:t xml:space="preserve"> </w:t>
      </w:r>
      <w:r w:rsidR="002C29DA">
        <w:t xml:space="preserve">соответственно. Теперь будет выбираться ряд </w:t>
      </w:r>
      <w:r w:rsidR="002C29DA" w:rsidRPr="002C29DA">
        <w:rPr>
          <w:b/>
        </w:rPr>
        <w:t>целиком</w:t>
      </w:r>
      <w:r w:rsidR="002C29DA">
        <w:t xml:space="preserve">, причем всегда </w:t>
      </w:r>
      <w:r w:rsidR="002C29DA" w:rsidRPr="002C29DA">
        <w:rPr>
          <w:b/>
        </w:rPr>
        <w:t>один</w:t>
      </w:r>
      <w:r w:rsidR="002C29DA">
        <w:t>.</w:t>
      </w:r>
    </w:p>
    <w:p w14:paraId="264482B3" w14:textId="36B6CE13" w:rsidR="002C29DA" w:rsidRPr="002C29DA" w:rsidRDefault="002C29DA" w:rsidP="00D02794">
      <w:r>
        <w:tab/>
        <w:t xml:space="preserve">Теперь для свойства </w:t>
      </w:r>
      <w:proofErr w:type="spellStart"/>
      <w:r w:rsidRPr="002C29DA">
        <w:rPr>
          <w:b/>
          <w:lang w:val="en-US"/>
        </w:rPr>
        <w:t>CellContentClick</w:t>
      </w:r>
      <w:proofErr w:type="spellEnd"/>
      <w:r>
        <w:t xml:space="preserve"> можно задать подобную функцию.</w:t>
      </w:r>
    </w:p>
    <w:p w14:paraId="2B08BE58" w14:textId="77777777" w:rsidR="002C29DA" w:rsidRPr="002C29DA" w:rsidRDefault="002C29DA" w:rsidP="002C2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9DA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C29D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C29D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>dgClients_CellContentClick</w:t>
      </w:r>
      <w:proofErr w:type="spellEnd"/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C29D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DataGridViewCellEventArgs</w:t>
      </w:r>
      <w:proofErr w:type="spellEnd"/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7AFB82" w14:textId="77777777" w:rsidR="002C29DA" w:rsidRPr="002C29DA" w:rsidRDefault="002C29DA" w:rsidP="002C2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0F4CEB" w14:textId="77777777" w:rsidR="002C29DA" w:rsidRPr="002C29DA" w:rsidRDefault="002C29DA" w:rsidP="002C2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selectedClientID</w:t>
      </w:r>
      <w:proofErr w:type="spellEnd"/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2C29D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>dgClients.SelectedRows</w:t>
      </w:r>
      <w:proofErr w:type="spellEnd"/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>[0].Cells[0].</w:t>
      </w:r>
      <w:proofErr w:type="spellStart"/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>Value.ToString</w:t>
      </w:r>
      <w:proofErr w:type="spellEnd"/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9AEDBC0" w14:textId="1E0C76B0" w:rsidR="00D02794" w:rsidRDefault="002C29DA" w:rsidP="002C29DA">
      <w:r w:rsidRPr="002C29D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2C29DA">
        <w:t xml:space="preserve"> </w:t>
      </w:r>
    </w:p>
    <w:p w14:paraId="138CA9AA" w14:textId="25A8F07F" w:rsidR="002C29DA" w:rsidRPr="002C29DA" w:rsidRDefault="002C29DA" w:rsidP="002C29DA">
      <w:r>
        <w:tab/>
      </w:r>
      <w:r w:rsidRPr="002C29DA">
        <w:rPr>
          <w:b/>
        </w:rPr>
        <w:t>_</w:t>
      </w:r>
      <w:proofErr w:type="spellStart"/>
      <w:r w:rsidRPr="002C29DA">
        <w:rPr>
          <w:b/>
          <w:lang w:val="en-US"/>
        </w:rPr>
        <w:t>selectedClientID</w:t>
      </w:r>
      <w:proofErr w:type="spellEnd"/>
      <w:r w:rsidRPr="002C29DA">
        <w:t xml:space="preserve"> – </w:t>
      </w:r>
      <w:r>
        <w:t xml:space="preserve">глобальная переменная, в которой хранится </w:t>
      </w:r>
      <w:r w:rsidRPr="002C29DA">
        <w:rPr>
          <w:b/>
        </w:rPr>
        <w:t>текущий</w:t>
      </w:r>
      <w:r>
        <w:t xml:space="preserve"> выбранный клиент. Поскольку это </w:t>
      </w:r>
      <w:r w:rsidRPr="002C29DA">
        <w:rPr>
          <w:b/>
        </w:rPr>
        <w:t>число</w:t>
      </w:r>
      <w:r>
        <w:t xml:space="preserve">, используется </w:t>
      </w:r>
      <w:proofErr w:type="gramStart"/>
      <w:r w:rsidRPr="002C29DA">
        <w:rPr>
          <w:b/>
          <w:lang w:val="en-US"/>
        </w:rPr>
        <w:t>int</w:t>
      </w:r>
      <w:r w:rsidRPr="002C29DA">
        <w:rPr>
          <w:b/>
        </w:rPr>
        <w:t>.</w:t>
      </w:r>
      <w:r w:rsidRPr="002C29DA">
        <w:rPr>
          <w:b/>
          <w:lang w:val="en-US"/>
        </w:rPr>
        <w:t>Parse</w:t>
      </w:r>
      <w:proofErr w:type="gramEnd"/>
      <w:r w:rsidRPr="002C29DA">
        <w:rPr>
          <w:b/>
        </w:rPr>
        <w:t>()</w:t>
      </w:r>
      <w:r>
        <w:t xml:space="preserve">, в который передается </w:t>
      </w:r>
      <w:r w:rsidRPr="002C29DA">
        <w:rPr>
          <w:b/>
        </w:rPr>
        <w:t>строковое</w:t>
      </w:r>
      <w:r>
        <w:t xml:space="preserve"> значение </w:t>
      </w:r>
      <w:r w:rsidRPr="002C29DA">
        <w:rPr>
          <w:b/>
        </w:rPr>
        <w:t>первой клетки первого</w:t>
      </w:r>
      <w:r>
        <w:t xml:space="preserve"> (в данном случае единственного) </w:t>
      </w:r>
      <w:r w:rsidRPr="002C29DA">
        <w:rPr>
          <w:b/>
        </w:rPr>
        <w:t xml:space="preserve">выбранного ряда в </w:t>
      </w:r>
      <w:proofErr w:type="spellStart"/>
      <w:r w:rsidRPr="002C29DA">
        <w:rPr>
          <w:b/>
        </w:rPr>
        <w:t>датагриде</w:t>
      </w:r>
      <w:proofErr w:type="spellEnd"/>
      <w:r>
        <w:t xml:space="preserve">. Выглядит очень непонятно, но </w:t>
      </w:r>
      <w:r>
        <w:rPr>
          <w:lang w:val="en-US"/>
        </w:rPr>
        <w:t>IDE</w:t>
      </w:r>
      <w:r>
        <w:t xml:space="preserve"> сама</w:t>
      </w:r>
      <w:r w:rsidRPr="002C29DA">
        <w:t xml:space="preserve"> </w:t>
      </w:r>
      <w:r>
        <w:t>заставит написать что-то подобное, так что она вам в помощь.</w:t>
      </w:r>
    </w:p>
    <w:p w14:paraId="6562FCF9" w14:textId="44082DA0" w:rsidR="00525926" w:rsidRDefault="00E85454" w:rsidP="00DB2F23">
      <w:pPr>
        <w:pStyle w:val="2"/>
      </w:pPr>
      <w:bookmarkStart w:id="64" w:name="_Toc120481181"/>
      <w:r>
        <w:t>Создание формы добавления/редактирования</w:t>
      </w:r>
      <w:bookmarkEnd w:id="64"/>
    </w:p>
    <w:p w14:paraId="08CB1B49" w14:textId="0080988A" w:rsidR="00EF1E2A" w:rsidRPr="00EF1E2A" w:rsidRDefault="00EF1E2A" w:rsidP="00EF1E2A">
      <w:r>
        <w:tab/>
        <w:t xml:space="preserve">В большинстве случав они будут выглядеть </w:t>
      </w:r>
      <w:r w:rsidRPr="00C71A12">
        <w:rPr>
          <w:b/>
        </w:rPr>
        <w:t>идентично</w:t>
      </w:r>
      <w:r>
        <w:t xml:space="preserve">, но иметь немножко разный функционал. Чтобы не засорять проект лишними формами, добавление и редактирование можно делать </w:t>
      </w:r>
      <w:r w:rsidRPr="00C71A12">
        <w:rPr>
          <w:b/>
        </w:rPr>
        <w:t>на одной</w:t>
      </w:r>
      <w:r>
        <w:t>. Постарайтесь дать как можно более общие надписи кнопкам, если это возможно.</w:t>
      </w:r>
    </w:p>
    <w:p w14:paraId="43D78F00" w14:textId="0FEB7ED3" w:rsidR="00AE3E3C" w:rsidRDefault="00EF1E2A" w:rsidP="00EF1E2A">
      <w:pPr>
        <w:jc w:val="both"/>
      </w:pPr>
      <w:r w:rsidRPr="00EF1E2A">
        <w:lastRenderedPageBreak/>
        <w:drawing>
          <wp:inline distT="0" distB="0" distL="0" distR="0" wp14:anchorId="586D2E4E" wp14:editId="0CB62DD0">
            <wp:extent cx="6840220" cy="26168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4C8A" w14:textId="47A383C7" w:rsidR="00631299" w:rsidRDefault="00631299" w:rsidP="006139A2">
      <w:pPr>
        <w:ind w:firstLine="709"/>
        <w:jc w:val="both"/>
      </w:pPr>
      <w:bookmarkStart w:id="65" w:name="_Toc120481182"/>
      <w:r w:rsidRPr="00815471">
        <w:rPr>
          <w:rStyle w:val="30"/>
        </w:rPr>
        <w:t>Функция для добавления данных</w:t>
      </w:r>
      <w:bookmarkEnd w:id="65"/>
      <w:r>
        <w:t xml:space="preserve"> о клиенте:</w:t>
      </w:r>
    </w:p>
    <w:p w14:paraId="4CE3AC40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2036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AddClient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(Client client)</w:t>
      </w:r>
    </w:p>
    <w:p w14:paraId="555403DE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2535B7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58A6DB2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A9F12B0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39CDFA6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"insert into Client(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LastName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FirstName, Patronymic, Birthday, Phone, Email, 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RegistrationDate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Gender, 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PhotoPath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43CCAED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 values(@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LastName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, @FirstName, @Patronymic, @Birthday, @Phone, @Email, @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RegistrationDate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, @Gender, @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PhotoPath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41EE51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sql,conn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B607BF6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LastName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client.LastName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803A60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"FirstName"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client.FirstName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4C3C95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"Patronymic"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client.Patronymic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BCF374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"Birthday"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client.Birthdate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D45C05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"Phone"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client.Phone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DAEC1B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"Email"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client.Email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A09BCD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RegistrationDate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client.RegistrationDate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85F911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"Gender"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client.Gender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B0C2BD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PhotoPath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client.PhotoPath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2BA407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4407270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77320FC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6C52569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438FA05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e)</w:t>
      </w:r>
    </w:p>
    <w:p w14:paraId="58DC7997" w14:textId="77777777" w:rsidR="003D3B65" w:rsidRPr="00CA1DC1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CA1DC1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D3185A7" w14:textId="77777777" w:rsidR="003D3B65" w:rsidRPr="00CA1DC1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A1DC1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CA1DC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e</w:t>
      </w:r>
      <w:r w:rsidRPr="00CA1DC1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E10B72" w14:textId="77777777" w:rsidR="003D3B65" w:rsidRPr="00CA1DC1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A1DC1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780DB99" w14:textId="77777777" w:rsidR="003D3B65" w:rsidRPr="00CA1DC1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A1DC1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575457D" w14:textId="3E0E7E26" w:rsidR="003D3B65" w:rsidRPr="00CA1DC1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A1DC1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D0A432F" w14:textId="252493C9" w:rsidR="00631299" w:rsidRPr="00631299" w:rsidRDefault="00631299" w:rsidP="00631299">
      <w:pPr>
        <w:spacing w:before="240"/>
      </w:pPr>
      <w:r w:rsidRPr="00CA1DC1">
        <w:tab/>
      </w:r>
      <w:bookmarkStart w:id="66" w:name="_Toc120481183"/>
      <w:r w:rsidRPr="00815471">
        <w:rPr>
          <w:rStyle w:val="30"/>
        </w:rPr>
        <w:t>Функция для обновления данных</w:t>
      </w:r>
      <w:bookmarkEnd w:id="66"/>
      <w:r>
        <w:t xml:space="preserve"> клиента:</w:t>
      </w:r>
    </w:p>
    <w:p w14:paraId="2C2DA862" w14:textId="663AD5AF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31299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UpdateClient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(Client client)</w:t>
      </w:r>
    </w:p>
    <w:p w14:paraId="6EA17DF5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6A0F59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3DBA02D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9CA5D5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3929ACC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"update Client 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A494358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"set 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LastName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LastName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, FirstName = @FirstName, Patronymic = @Patronymic, 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7A992DC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Birthday = @Birthday, Phone = @Phone, Email = @Email, 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RegistrationDate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RegistrationDate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Gender = @Gender, 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PhotoPath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PhotoPath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F73E08E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"where ID = @ID"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7A913C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38228922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"ID"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, client.ID);</w:t>
      </w:r>
    </w:p>
    <w:p w14:paraId="1FF3AB21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LastName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client.LastName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F8D94B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"FirstName"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client.FirstName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B4F6F4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"Patronymic"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client.Patronymic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72A6EA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"Birthday"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client.Birthdate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7A224B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"Phone"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client.Phone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82756E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"Email"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client.Email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DFE32A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RegistrationDate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client.RegistrationDate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1A92CE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"Gender"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client.Gender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7ECCCA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PhotoPath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client.PhotoPath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834736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734FB6C2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4233001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F57632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7C44238" w14:textId="77777777" w:rsidR="003D3B65" w:rsidRPr="001B3FDB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e)</w:t>
      </w:r>
    </w:p>
    <w:p w14:paraId="7F2D20F4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1561CD7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e;</w:t>
      </w:r>
    </w:p>
    <w:p w14:paraId="5F9D22AB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A47EDAA" w14:textId="77777777" w:rsidR="003D3B65" w:rsidRDefault="003D3B65" w:rsidP="003D3B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55B5B4E" w14:textId="606887D9" w:rsidR="00AE3E3C" w:rsidRDefault="003D3B65" w:rsidP="0006213A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253085FF" w14:textId="49CDD58C" w:rsidR="00EF1E2A" w:rsidRDefault="00EF1E2A" w:rsidP="0006213A">
      <w:pPr>
        <w:ind w:firstLine="709"/>
        <w:jc w:val="both"/>
      </w:pPr>
      <w:r>
        <w:t xml:space="preserve">Да, функции тоже похожи, но у них используется разный запрос. В первом случае </w:t>
      </w:r>
      <w:r w:rsidRPr="0099369C">
        <w:rPr>
          <w:b/>
          <w:lang w:val="en-US"/>
        </w:rPr>
        <w:t>insert</w:t>
      </w:r>
      <w:r w:rsidRPr="0099369C">
        <w:rPr>
          <w:b/>
        </w:rPr>
        <w:t xml:space="preserve"> </w:t>
      </w:r>
      <w:r w:rsidRPr="0099369C">
        <w:rPr>
          <w:b/>
          <w:lang w:val="en-US"/>
        </w:rPr>
        <w:t>into</w:t>
      </w:r>
      <w:r>
        <w:t xml:space="preserve">, который добавляет строку в таблицу, во втором </w:t>
      </w:r>
      <w:r w:rsidRPr="0099369C">
        <w:rPr>
          <w:b/>
          <w:lang w:val="en-US"/>
        </w:rPr>
        <w:t>update</w:t>
      </w:r>
      <w:r>
        <w:t>, который изменяет нужную строку/строки.</w:t>
      </w:r>
    </w:p>
    <w:p w14:paraId="788631F3" w14:textId="0CC5332A" w:rsidR="00EF1E2A" w:rsidRDefault="00EF1E2A" w:rsidP="0006213A">
      <w:pPr>
        <w:ind w:firstLine="709"/>
        <w:jc w:val="both"/>
      </w:pPr>
      <w:r>
        <w:t xml:space="preserve">В обоих случаях создается команда, которая потом исполняется вне очереди: </w:t>
      </w:r>
      <w:proofErr w:type="spellStart"/>
      <w:proofErr w:type="gramStart"/>
      <w:r w:rsidRPr="0099369C">
        <w:rPr>
          <w:b/>
          <w:lang w:val="en-US"/>
        </w:rPr>
        <w:t>ExecuteNonQuery</w:t>
      </w:r>
      <w:proofErr w:type="spellEnd"/>
      <w:r w:rsidRPr="0099369C">
        <w:rPr>
          <w:b/>
        </w:rPr>
        <w:t>(</w:t>
      </w:r>
      <w:proofErr w:type="gramEnd"/>
      <w:r w:rsidRPr="0099369C">
        <w:rPr>
          <w:b/>
        </w:rPr>
        <w:t>)</w:t>
      </w:r>
      <w:r>
        <w:t>.</w:t>
      </w:r>
    </w:p>
    <w:p w14:paraId="04489B51" w14:textId="557C1943" w:rsidR="00EF1E2A" w:rsidRDefault="00EF1E2A" w:rsidP="00EF1E2A">
      <w:pPr>
        <w:pStyle w:val="3"/>
      </w:pPr>
      <w:bookmarkStart w:id="67" w:name="_Toc120481184"/>
      <w:r>
        <w:t>Код формы:</w:t>
      </w:r>
      <w:bookmarkEnd w:id="67"/>
    </w:p>
    <w:p w14:paraId="14E20878" w14:textId="44E0E552" w:rsidR="00EF1E2A" w:rsidRDefault="00EF1E2A" w:rsidP="00EF1E2A">
      <w:r>
        <w:tab/>
        <w:t xml:space="preserve">В коде придется достаточно много писать. Для начала нужно создать глобальную переменную </w:t>
      </w:r>
      <w:r w:rsidRPr="00097342">
        <w:rPr>
          <w:b/>
          <w:lang w:val="en-US"/>
        </w:rPr>
        <w:t>mode</w:t>
      </w:r>
      <w:r w:rsidR="00097342" w:rsidRPr="00097342">
        <w:t>:</w:t>
      </w:r>
    </w:p>
    <w:p w14:paraId="02CA5921" w14:textId="08CBADBB" w:rsidR="00097342" w:rsidRDefault="00097342" w:rsidP="00EF1E2A"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DE52B97" w14:textId="45CC5708" w:rsidR="00097342" w:rsidRDefault="00097342" w:rsidP="00EF1E2A">
      <w:pPr>
        <w:rPr>
          <w:lang w:val="en-US"/>
        </w:rPr>
      </w:pPr>
      <w:r>
        <w:tab/>
        <w:t xml:space="preserve">Теперь изменим </w:t>
      </w:r>
      <w:r w:rsidRPr="00097342">
        <w:rPr>
          <w:b/>
        </w:rPr>
        <w:t>конструктор</w:t>
      </w:r>
      <w:r>
        <w:t xml:space="preserve"> формы: ей нужно </w:t>
      </w:r>
      <w:r w:rsidRPr="00097342">
        <w:rPr>
          <w:b/>
        </w:rPr>
        <w:t>принимать</w:t>
      </w:r>
      <w:r>
        <w:t xml:space="preserve"> на вход либо </w:t>
      </w:r>
      <w:r w:rsidRPr="00097342">
        <w:rPr>
          <w:b/>
        </w:rPr>
        <w:t>клиента</w:t>
      </w:r>
      <w:r>
        <w:t xml:space="preserve">, либо </w:t>
      </w:r>
      <w:r w:rsidRPr="00097342">
        <w:rPr>
          <w:b/>
          <w:lang w:val="en-US"/>
        </w:rPr>
        <w:t>ID</w:t>
      </w:r>
      <w:r w:rsidRPr="00097342">
        <w:rPr>
          <w:b/>
        </w:rPr>
        <w:t xml:space="preserve"> клиента</w:t>
      </w:r>
      <w:r>
        <w:t xml:space="preserve">, либо числовое значение, которое и станет </w:t>
      </w:r>
      <w:r w:rsidRPr="00097342">
        <w:rPr>
          <w:b/>
        </w:rPr>
        <w:t>режимом</w:t>
      </w:r>
      <w:r>
        <w:t xml:space="preserve"> работы, тут на ваше усмотрение. В</w:t>
      </w:r>
      <w:r w:rsidRPr="002471B0">
        <w:rPr>
          <w:lang w:val="en-US"/>
        </w:rPr>
        <w:t xml:space="preserve"> </w:t>
      </w:r>
      <w:r>
        <w:t>моем</w:t>
      </w:r>
      <w:r w:rsidRPr="002471B0">
        <w:rPr>
          <w:lang w:val="en-US"/>
        </w:rPr>
        <w:t xml:space="preserve"> </w:t>
      </w:r>
      <w:r>
        <w:t>случае</w:t>
      </w:r>
      <w:r w:rsidRPr="002471B0">
        <w:rPr>
          <w:lang w:val="en-US"/>
        </w:rPr>
        <w:t xml:space="preserve"> </w:t>
      </w:r>
      <w:r>
        <w:t>передается</w:t>
      </w:r>
      <w:r w:rsidRPr="002471B0">
        <w:rPr>
          <w:lang w:val="en-US"/>
        </w:rPr>
        <w:t xml:space="preserve"> </w:t>
      </w:r>
      <w:r>
        <w:rPr>
          <w:lang w:val="en-US"/>
        </w:rPr>
        <w:t>ID:</w:t>
      </w:r>
    </w:p>
    <w:p w14:paraId="22E98170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7342">
        <w:rPr>
          <w:rFonts w:ascii="Cascadia Mono" w:hAnsi="Cascadia Mono" w:cs="Cascadia Mono"/>
          <w:color w:val="2B91AF"/>
          <w:sz w:val="19"/>
          <w:szCs w:val="19"/>
          <w:lang w:val="en-US"/>
        </w:rPr>
        <w:t>AddUpdateForm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clientID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177782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509D8D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DB916A5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clientID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00A68B6A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03F2253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_client =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Client();</w:t>
      </w:r>
    </w:p>
    <w:p w14:paraId="61148233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label1.Visible =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D3BEC5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txtID.Visible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4A84CD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mode = 0;</w:t>
      </w:r>
    </w:p>
    <w:p w14:paraId="3DD5826A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2F90376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6068F5F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4B7109F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1E0566D3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04675EE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_client =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DataWork.GetClientByID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clientID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271E07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txtID.Text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client.ID.ToString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B7C1F8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txtLastName.Text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client.LastName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990F3F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txtFirstName.Text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client.FirstName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EAE105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txtPatronymic.Text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client.Patronymic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C73D54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dtBirthdate.Value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client.Birthdate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88A86A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txtPhone.Text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client.Phone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B1CFBC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txtEmail.Text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client.Email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7B4858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photoPath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client.PhotoPath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934B21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B63829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client.Gender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097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</w:t>
      </w:r>
      <w:r w:rsidRPr="00097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9954A71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F55D12D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rbMale.Checked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469C90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1F12BD6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C2B7D51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B737EB1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rbFemale.Checked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D02649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459C47D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D3E6EB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ImgUpload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ImageFolderPath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client.PhotoPath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64EBAB5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5D9CD4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mode = 1;</w:t>
      </w:r>
    </w:p>
    <w:p w14:paraId="33563A39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E0461F2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e)</w:t>
      </w:r>
    </w:p>
    <w:p w14:paraId="592E2E18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BAB3CDD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e;</w:t>
      </w:r>
    </w:p>
    <w:p w14:paraId="534AC493" w14:textId="77777777" w:rsid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6641085" w14:textId="77777777" w:rsid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B33B468" w14:textId="1A05F185" w:rsidR="00097342" w:rsidRDefault="00097342" w:rsidP="0009734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3CC09C7" w14:textId="40CB340E" w:rsidR="00097342" w:rsidRPr="00097342" w:rsidRDefault="00097342" w:rsidP="00097342">
      <w:r w:rsidRPr="002471B0">
        <w:tab/>
      </w:r>
      <w:r>
        <w:t xml:space="preserve">Если </w:t>
      </w:r>
      <w:r>
        <w:rPr>
          <w:lang w:val="en-US"/>
        </w:rPr>
        <w:t>ID</w:t>
      </w:r>
      <w:r w:rsidRPr="00097342">
        <w:t xml:space="preserve"> </w:t>
      </w:r>
      <w:r w:rsidRPr="00097342">
        <w:rPr>
          <w:b/>
        </w:rPr>
        <w:t>не пришел</w:t>
      </w:r>
      <w:r>
        <w:t xml:space="preserve">, форма открывается в режиме </w:t>
      </w:r>
      <w:r w:rsidRPr="00097342">
        <w:rPr>
          <w:b/>
        </w:rPr>
        <w:t>добавления.</w:t>
      </w:r>
      <w:r>
        <w:t xml:space="preserve"> По условию нужно скрыть строку, в которой показывается </w:t>
      </w:r>
      <w:r>
        <w:rPr>
          <w:lang w:val="en-US"/>
        </w:rPr>
        <w:t>ID</w:t>
      </w:r>
      <w:r>
        <w:t xml:space="preserve">, поэтому </w:t>
      </w:r>
      <w:r w:rsidRPr="00097342">
        <w:rPr>
          <w:b/>
        </w:rPr>
        <w:t>скрываются</w:t>
      </w:r>
      <w:r>
        <w:t xml:space="preserve"> соответствующие </w:t>
      </w:r>
      <w:r w:rsidRPr="00097342">
        <w:rPr>
          <w:b/>
          <w:lang w:val="en-US"/>
        </w:rPr>
        <w:t>Textbox</w:t>
      </w:r>
      <w:r w:rsidRPr="00097342">
        <w:rPr>
          <w:b/>
        </w:rPr>
        <w:t xml:space="preserve"> и </w:t>
      </w:r>
      <w:r w:rsidRPr="00097342">
        <w:rPr>
          <w:b/>
          <w:lang w:val="en-US"/>
        </w:rPr>
        <w:t>Label</w:t>
      </w:r>
      <w:r w:rsidRPr="00097342">
        <w:t>.</w:t>
      </w:r>
      <w:r>
        <w:t xml:space="preserve"> </w:t>
      </w:r>
      <w:r w:rsidRPr="00097342">
        <w:rPr>
          <w:b/>
          <w:lang w:val="en-US"/>
        </w:rPr>
        <w:t>Mode</w:t>
      </w:r>
      <w:r w:rsidRPr="00097342">
        <w:rPr>
          <w:b/>
        </w:rPr>
        <w:t xml:space="preserve"> = 0</w:t>
      </w:r>
      <w:r w:rsidRPr="00097342">
        <w:t>.</w:t>
      </w:r>
    </w:p>
    <w:p w14:paraId="1D100F0B" w14:textId="29B10BC7" w:rsidR="00097342" w:rsidRDefault="00097342" w:rsidP="00097342">
      <w:r>
        <w:tab/>
        <w:t xml:space="preserve">Если </w:t>
      </w:r>
      <w:r>
        <w:rPr>
          <w:lang w:val="en-US"/>
        </w:rPr>
        <w:t>ID</w:t>
      </w:r>
      <w:r w:rsidRPr="00097342">
        <w:t xml:space="preserve"> </w:t>
      </w:r>
      <w:r w:rsidRPr="00097342">
        <w:rPr>
          <w:b/>
        </w:rPr>
        <w:t>пришел</w:t>
      </w:r>
      <w:r>
        <w:t xml:space="preserve">, то поля формы </w:t>
      </w:r>
      <w:r w:rsidRPr="00097342">
        <w:rPr>
          <w:b/>
        </w:rPr>
        <w:t>заполняются</w:t>
      </w:r>
      <w:r>
        <w:t xml:space="preserve"> данными нужного клиента,</w:t>
      </w:r>
      <w:r w:rsidRPr="00097342">
        <w:t xml:space="preserve"> </w:t>
      </w:r>
      <w:r>
        <w:t xml:space="preserve">а </w:t>
      </w:r>
      <w:r w:rsidRPr="00097342">
        <w:rPr>
          <w:b/>
          <w:lang w:val="en-US"/>
        </w:rPr>
        <w:t>mode</w:t>
      </w:r>
      <w:r w:rsidRPr="00097342">
        <w:t xml:space="preserve"> </w:t>
      </w:r>
      <w:r>
        <w:t xml:space="preserve">становится равно </w:t>
      </w:r>
      <w:r w:rsidRPr="00097342">
        <w:rPr>
          <w:b/>
        </w:rPr>
        <w:t>1</w:t>
      </w:r>
      <w:r>
        <w:t xml:space="preserve"> (редактирование).</w:t>
      </w:r>
    </w:p>
    <w:p w14:paraId="081D9003" w14:textId="2E70DF88" w:rsidR="00097342" w:rsidRDefault="00097342" w:rsidP="00097342">
      <w:r>
        <w:tab/>
        <w:t xml:space="preserve">Далее различия встретятся только при нажатии кнопки </w:t>
      </w:r>
      <w:r w:rsidRPr="00097342">
        <w:rPr>
          <w:b/>
        </w:rPr>
        <w:t>«Сохранить и выйти»:</w:t>
      </w:r>
    </w:p>
    <w:p w14:paraId="4414C773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471B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btnSaveAndExit_Click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C34505B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FB9B23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(mode)</w:t>
      </w:r>
    </w:p>
    <w:p w14:paraId="287B4CBB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3B728F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0:</w:t>
      </w:r>
    </w:p>
    <w:p w14:paraId="0CA69C83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ECF08C8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1790CD88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29298B09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ReadData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C7ADB0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DataWork.AddClient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(_client);</w:t>
      </w:r>
    </w:p>
    <w:p w14:paraId="3C5F1579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.Close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C7A950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4B71A2F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exception)</w:t>
      </w:r>
    </w:p>
    <w:p w14:paraId="0F7458CA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D7EFD71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exception.ToString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BCDE3DF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4AB9363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231B3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79A03C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004C92E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32A6CA12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3A2DEA5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A442C11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45B7700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ReadData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3F0E0EA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DataWork.UpdateClient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(_client);</w:t>
      </w:r>
    </w:p>
    <w:p w14:paraId="0AF14767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.Close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4CFE73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5CA7F48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exception)</w:t>
      </w:r>
    </w:p>
    <w:p w14:paraId="5481D083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32905E3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exception.ToString</w:t>
      </w:r>
      <w:proofErr w:type="spellEnd"/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27D39634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B362054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8335BE" w14:textId="77777777" w:rsidR="00097342" w:rsidRP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97342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B1A459" w14:textId="77777777" w:rsid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97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FABA82" w14:textId="77777777" w:rsidR="00097342" w:rsidRDefault="00097342" w:rsidP="0009734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B3C40B8" w14:textId="3FE5B387" w:rsidR="00097342" w:rsidRDefault="00097342" w:rsidP="00097342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A25064D" w14:textId="193203DB" w:rsidR="00097342" w:rsidRDefault="00097342" w:rsidP="00097342">
      <w:r>
        <w:tab/>
        <w:t xml:space="preserve">Здесь, в зависимости </w:t>
      </w:r>
      <w:r w:rsidRPr="00097342">
        <w:rPr>
          <w:b/>
        </w:rPr>
        <w:t>от режима</w:t>
      </w:r>
      <w:r>
        <w:t xml:space="preserve"> работы, запускается </w:t>
      </w:r>
      <w:proofErr w:type="spellStart"/>
      <w:r w:rsidRPr="00097342">
        <w:rPr>
          <w:b/>
          <w:lang w:val="en-US"/>
        </w:rPr>
        <w:t>AddClient</w:t>
      </w:r>
      <w:proofErr w:type="spellEnd"/>
      <w:r w:rsidRPr="00097342">
        <w:t xml:space="preserve"> </w:t>
      </w:r>
      <w:r>
        <w:t xml:space="preserve">или </w:t>
      </w:r>
      <w:proofErr w:type="spellStart"/>
      <w:r w:rsidRPr="00097342">
        <w:rPr>
          <w:b/>
          <w:lang w:val="en-US"/>
        </w:rPr>
        <w:t>UpdateClient</w:t>
      </w:r>
      <w:proofErr w:type="spellEnd"/>
      <w:r>
        <w:t>.</w:t>
      </w:r>
    </w:p>
    <w:p w14:paraId="2ECABA62" w14:textId="7E4F579C" w:rsidR="00097342" w:rsidRPr="00097342" w:rsidRDefault="00097342" w:rsidP="00097342">
      <w:r>
        <w:tab/>
      </w:r>
      <w:proofErr w:type="spellStart"/>
      <w:r w:rsidRPr="00097342">
        <w:rPr>
          <w:b/>
          <w:lang w:val="en-US"/>
        </w:rPr>
        <w:t>ReadData</w:t>
      </w:r>
      <w:proofErr w:type="spellEnd"/>
      <w:r w:rsidRPr="00097342">
        <w:t xml:space="preserve"> – </w:t>
      </w:r>
      <w:r>
        <w:t>функция, которая читает все данные в полях и записывает в глобальную переменную клиента.</w:t>
      </w:r>
    </w:p>
    <w:p w14:paraId="50C28348" w14:textId="28074992" w:rsidR="00AE3E3C" w:rsidRPr="006139A2" w:rsidRDefault="00AE3E3C" w:rsidP="00DB2F23">
      <w:pPr>
        <w:pStyle w:val="2"/>
      </w:pPr>
      <w:bookmarkStart w:id="68" w:name="_Toc120481185"/>
      <w:r>
        <w:t xml:space="preserve">Генерация </w:t>
      </w:r>
      <w:proofErr w:type="spellStart"/>
      <w:r>
        <w:t>рандомного</w:t>
      </w:r>
      <w:proofErr w:type="spellEnd"/>
      <w:r>
        <w:t xml:space="preserve"> </w:t>
      </w:r>
      <w:r>
        <w:rPr>
          <w:lang w:val="en-US"/>
        </w:rPr>
        <w:t>ID</w:t>
      </w:r>
      <w:bookmarkEnd w:id="68"/>
    </w:p>
    <w:p w14:paraId="597B6F1B" w14:textId="5ADB8031" w:rsidR="006F69FF" w:rsidRDefault="006F69FF" w:rsidP="006F69FF">
      <w:pPr>
        <w:ind w:firstLine="709"/>
        <w:jc w:val="both"/>
      </w:pPr>
      <w:r>
        <w:t>Предположим,</w:t>
      </w:r>
      <w:r w:rsidRPr="006F69FF">
        <w:t xml:space="preserve"> ID </w:t>
      </w:r>
      <w:r>
        <w:t>–</w:t>
      </w:r>
      <w:r w:rsidRPr="006F69FF">
        <w:t xml:space="preserve"> </w:t>
      </w:r>
      <w:r>
        <w:t xml:space="preserve">это </w:t>
      </w:r>
      <w:r w:rsidRPr="006F69FF">
        <w:t xml:space="preserve">число в диапазоне </w:t>
      </w:r>
      <w:r w:rsidR="00630499">
        <w:t xml:space="preserve">от </w:t>
      </w:r>
      <w:r w:rsidRPr="006F69FF">
        <w:t>1</w:t>
      </w:r>
      <w:r w:rsidR="00630499">
        <w:t xml:space="preserve"> до</w:t>
      </w:r>
      <w:r w:rsidRPr="006F69FF">
        <w:t xml:space="preserve"> 10000</w:t>
      </w:r>
      <w:r>
        <w:t xml:space="preserve">. </w:t>
      </w:r>
      <w:r w:rsidRPr="006F69FF">
        <w:t>Я гарантирую, что есть способы лучше, например делать все напрямую в T-SQL</w:t>
      </w:r>
      <w:r>
        <w:t xml:space="preserve">, </w:t>
      </w:r>
      <w:r w:rsidRPr="006F69FF">
        <w:t>но это самый простой для понимания и реализации способ</w:t>
      </w:r>
      <w:r w:rsidR="00630499">
        <w:t>.</w:t>
      </w:r>
    </w:p>
    <w:p w14:paraId="40F5D1D5" w14:textId="533B9F6C" w:rsidR="00630499" w:rsidRDefault="00630499" w:rsidP="006F69FF">
      <w:pPr>
        <w:ind w:firstLine="709"/>
        <w:jc w:val="both"/>
      </w:pPr>
      <w:r>
        <w:t xml:space="preserve">Для начала, </w:t>
      </w:r>
      <w:r>
        <w:rPr>
          <w:lang w:val="en-US"/>
        </w:rPr>
        <w:t>ID</w:t>
      </w:r>
      <w:r w:rsidRPr="00630499">
        <w:t xml:space="preserve"> </w:t>
      </w:r>
      <w:r>
        <w:t xml:space="preserve">в базе данных должен быть не </w:t>
      </w:r>
      <w:r>
        <w:rPr>
          <w:lang w:val="en-US"/>
        </w:rPr>
        <w:t>identity</w:t>
      </w:r>
      <w:r>
        <w:t xml:space="preserve">, чтобы ему можно было присваивать значения. </w:t>
      </w:r>
    </w:p>
    <w:p w14:paraId="307AEAFB" w14:textId="4F094A54" w:rsidR="00630499" w:rsidRPr="00630499" w:rsidRDefault="00F16965" w:rsidP="006F69FF">
      <w:pPr>
        <w:ind w:firstLine="709"/>
        <w:jc w:val="both"/>
      </w:pPr>
      <w:r>
        <w:t>Нам нужно обеспечить, чтобы вставляемые значения были уникальными. Для этого понадобится</w:t>
      </w:r>
      <w:r w:rsidR="00630499">
        <w:t xml:space="preserve"> функция, которая будет проверять, уникальный ли </w:t>
      </w:r>
      <w:r w:rsidR="00630499">
        <w:rPr>
          <w:lang w:val="en-US"/>
        </w:rPr>
        <w:t>ID</w:t>
      </w:r>
      <w:r w:rsidR="00630499" w:rsidRPr="00630499">
        <w:t xml:space="preserve"> </w:t>
      </w:r>
      <w:r w:rsidR="00630499">
        <w:t>ей передали:</w:t>
      </w:r>
    </w:p>
    <w:p w14:paraId="6F6242E9" w14:textId="77777777" w:rsidR="006F69FF" w:rsidRP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IsUnique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27ADD843" w14:textId="77777777" w:rsidR="006F69FF" w:rsidRP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34E404E" w14:textId="77777777" w:rsidR="006F69FF" w:rsidRP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sqlConn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F69FF">
        <w:rPr>
          <w:rFonts w:ascii="Cascadia Mono" w:hAnsi="Cascadia Mono" w:cs="Cascadia Mono"/>
          <w:color w:val="FF0000"/>
          <w:sz w:val="19"/>
          <w:szCs w:val="19"/>
          <w:lang w:val="en-US"/>
        </w:rPr>
        <w:t>SqlConnection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ConnectionString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C05D27D" w14:textId="77777777" w:rsidR="006F69FF" w:rsidRP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66903AB" w14:textId="77777777" w:rsidR="006F69FF" w:rsidRP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F69FF">
        <w:rPr>
          <w:rFonts w:ascii="Cascadia Mono" w:hAnsi="Cascadia Mono" w:cs="Cascadia Mono"/>
          <w:color w:val="A31515"/>
          <w:sz w:val="19"/>
          <w:szCs w:val="19"/>
          <w:lang w:val="en-US"/>
        </w:rPr>
        <w:t>$"select * from Users where Users.ID = '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{id}</w:t>
      </w:r>
      <w:r w:rsidRPr="006F69FF">
        <w:rPr>
          <w:rFonts w:ascii="Cascadia Mono" w:hAnsi="Cascadia Mono" w:cs="Cascadia Mono"/>
          <w:color w:val="A31515"/>
          <w:sz w:val="19"/>
          <w:szCs w:val="19"/>
          <w:lang w:val="en-US"/>
        </w:rPr>
        <w:t>'"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BE6D26" w14:textId="77777777" w:rsidR="006F69FF" w:rsidRP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sqlComm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F69FF">
        <w:rPr>
          <w:rFonts w:ascii="Cascadia Mono" w:hAnsi="Cascadia Mono" w:cs="Cascadia Mono"/>
          <w:color w:val="FF0000"/>
          <w:sz w:val="19"/>
          <w:szCs w:val="19"/>
          <w:lang w:val="en-US"/>
        </w:rPr>
        <w:t>SqlCommand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sqlConn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6DFCDB" w14:textId="77777777" w:rsidR="006F69FF" w:rsidRP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rd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sqlComm.ExecuteReader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8A444A" w14:textId="77777777" w:rsidR="006F69FF" w:rsidRP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rd.HasRows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6A7F8F" w14:textId="77777777" w:rsidR="006F69FF" w:rsidRPr="00296C15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96C15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AC5F06" w14:textId="77777777" w:rsidR="006F69FF" w:rsidRPr="00296C15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296C15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C64D5B" w14:textId="4F1FAFBB" w:rsidR="006F69FF" w:rsidRDefault="00630499" w:rsidP="006F69FF">
      <w:pPr>
        <w:ind w:firstLine="709"/>
      </w:pPr>
      <w:r>
        <w:t>Эта функция работает</w:t>
      </w:r>
      <w:r w:rsidRPr="00630499">
        <w:t xml:space="preserve"> </w:t>
      </w:r>
      <w:r>
        <w:t>также, как и проверка роли.</w:t>
      </w:r>
    </w:p>
    <w:p w14:paraId="0DA56E81" w14:textId="35328729" w:rsidR="00630499" w:rsidRPr="00F16965" w:rsidRDefault="00630499" w:rsidP="006F69FF">
      <w:pPr>
        <w:ind w:firstLine="709"/>
      </w:pPr>
      <w:r>
        <w:t xml:space="preserve">Теперь нужно изменить функцию </w:t>
      </w:r>
      <w:proofErr w:type="spellStart"/>
      <w:r w:rsidR="00F16965">
        <w:rPr>
          <w:lang w:val="en-US"/>
        </w:rPr>
        <w:t>Add</w:t>
      </w:r>
      <w:r>
        <w:rPr>
          <w:lang w:val="en-US"/>
        </w:rPr>
        <w:t>User</w:t>
      </w:r>
      <w:proofErr w:type="spellEnd"/>
      <w:r w:rsidR="00F16965">
        <w:t xml:space="preserve">, чтобы в ней создавать </w:t>
      </w:r>
      <w:r w:rsidR="00F16965">
        <w:rPr>
          <w:lang w:val="en-US"/>
        </w:rPr>
        <w:t>ID</w:t>
      </w:r>
      <w:r w:rsidR="00F16965">
        <w:t>:</w:t>
      </w:r>
    </w:p>
    <w:p w14:paraId="1B9296A5" w14:textId="3719E5AC" w:rsidR="006F69FF" w:rsidRP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F16965">
        <w:rPr>
          <w:rFonts w:ascii="Cascadia Mono" w:hAnsi="Cascadia Mono" w:cs="Cascadia Mono"/>
          <w:color w:val="000000"/>
          <w:sz w:val="19"/>
          <w:szCs w:val="19"/>
          <w:lang w:val="en-US"/>
        </w:rPr>
        <w:t>Add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1A9F1B6" w14:textId="778CD96A" w:rsid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7DA0DB" w14:textId="5EB14770" w:rsidR="00F16965" w:rsidRPr="006F69FF" w:rsidRDefault="00F16965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…</w:t>
      </w:r>
    </w:p>
    <w:p w14:paraId="4FAAAEAE" w14:textId="77777777" w:rsidR="006F69FF" w:rsidRP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Random 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61FC21B3" w14:textId="77777777" w:rsidR="006F69FF" w:rsidRP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(10000);</w:t>
      </w:r>
    </w:p>
    <w:p w14:paraId="20A5BDB9" w14:textId="77777777" w:rsidR="006F69FF" w:rsidRP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6F69FF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IsUnique</w:t>
      </w:r>
      <w:proofErr w:type="spellEnd"/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>(id))</w:t>
      </w:r>
    </w:p>
    <w:p w14:paraId="116C390D" w14:textId="77777777" w:rsid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6F69F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FD56F33" w14:textId="77777777" w:rsidR="006F69FF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rnd.Next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(10000);</w:t>
      </w:r>
    </w:p>
    <w:p w14:paraId="435382FA" w14:textId="0E7C7F74" w:rsidR="00E85454" w:rsidRDefault="006F69FF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9323099" w14:textId="6D499100" w:rsidR="00071E36" w:rsidRDefault="00071E36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…</w:t>
      </w:r>
    </w:p>
    <w:p w14:paraId="3A4C9FA4" w14:textId="0F754613" w:rsidR="00071E36" w:rsidRPr="00296C15" w:rsidRDefault="00071E36" w:rsidP="00630499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</w:rPr>
      </w:pPr>
      <w:r w:rsidRPr="00296C15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10DFC2E" w14:textId="2B5E42E7" w:rsidR="00071E36" w:rsidRPr="00F16965" w:rsidRDefault="00F16965" w:rsidP="00071E36">
      <w:pPr>
        <w:ind w:firstLine="709"/>
      </w:pPr>
      <w:r>
        <w:t xml:space="preserve">Здесь </w:t>
      </w:r>
      <w:r>
        <w:rPr>
          <w:lang w:val="en-US"/>
        </w:rPr>
        <w:t>ID</w:t>
      </w:r>
      <w:r w:rsidRPr="00F16965">
        <w:t xml:space="preserve"> </w:t>
      </w:r>
      <w:r>
        <w:t>генерируется до тех пор, пока не будет уникальным, а далее все продолжается как обычно.</w:t>
      </w:r>
    </w:p>
    <w:p w14:paraId="27ACD7F7" w14:textId="2CE5DC8C" w:rsidR="001B3FDB" w:rsidRPr="00296C15" w:rsidRDefault="00E85454" w:rsidP="001B3FDB">
      <w:pPr>
        <w:pStyle w:val="2"/>
        <w:rPr>
          <w:lang w:val="en-US"/>
        </w:rPr>
      </w:pPr>
      <w:bookmarkStart w:id="69" w:name="_Toc120481186"/>
      <w:r>
        <w:t>Удаление</w:t>
      </w:r>
      <w:r w:rsidRPr="00296C15">
        <w:rPr>
          <w:lang w:val="en-US"/>
        </w:rPr>
        <w:t xml:space="preserve"> </w:t>
      </w:r>
      <w:r>
        <w:t>данных</w:t>
      </w:r>
      <w:bookmarkEnd w:id="69"/>
    </w:p>
    <w:p w14:paraId="1B0DCFB2" w14:textId="246740E8" w:rsidR="00525926" w:rsidRPr="00D02794" w:rsidRDefault="00D02794" w:rsidP="00D02794">
      <w:pPr>
        <w:pStyle w:val="3"/>
        <w:rPr>
          <w:lang w:val="en-US"/>
        </w:rPr>
      </w:pPr>
      <w:bookmarkStart w:id="70" w:name="_Toc120481187"/>
      <w:r>
        <w:t>Функция</w:t>
      </w:r>
      <w:r w:rsidRPr="00D02794">
        <w:rPr>
          <w:lang w:val="en-US"/>
        </w:rPr>
        <w:t>:</w:t>
      </w:r>
      <w:bookmarkEnd w:id="70"/>
    </w:p>
    <w:p w14:paraId="51DBDC09" w14:textId="77777777" w:rsidR="001B3FDB" w:rsidRPr="00296C15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C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6C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96C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6C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DeleteClient</w:t>
      </w:r>
      <w:proofErr w:type="spellEnd"/>
      <w:r w:rsidRPr="00296C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96C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  <w:r w:rsidRPr="00296C1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952134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6C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627C339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E793AF1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D73C92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3B5AD2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"delete from Client where ID = @ID"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180375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274958D3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"ID"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, ID);</w:t>
      </w:r>
    </w:p>
    <w:p w14:paraId="43E16EC5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3A63466C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D916252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cmd.ExecuteNonQuery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F07E14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6219ECE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e)</w:t>
      </w:r>
    </w:p>
    <w:p w14:paraId="42D620FF" w14:textId="77777777" w:rsidR="001B3FDB" w:rsidRPr="00B40E93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40E93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BBCC083" w14:textId="77777777" w:rsidR="001B3FDB" w:rsidRPr="00B40E93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40E93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B40E9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e</w:t>
      </w:r>
      <w:r w:rsidRPr="00B40E9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322E52" w14:textId="77777777" w:rsidR="001B3FDB" w:rsidRPr="00B40E93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40E93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727B344" w14:textId="77777777" w:rsidR="001B3FDB" w:rsidRPr="00B40E93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40E93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2F7CE67" w14:textId="51DEC655" w:rsidR="001B3FDB" w:rsidRPr="00B40E93" w:rsidRDefault="001B3FDB" w:rsidP="001B3FDB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B40E93">
        <w:rPr>
          <w:rFonts w:ascii="Cascadia Mono" w:hAnsi="Cascadia Mono" w:cs="Cascadia Mono"/>
          <w:color w:val="000000"/>
          <w:sz w:val="19"/>
          <w:szCs w:val="19"/>
        </w:rPr>
        <w:t xml:space="preserve">   }</w:t>
      </w:r>
    </w:p>
    <w:p w14:paraId="6A6B7E92" w14:textId="4866F026" w:rsidR="00AE770F" w:rsidRPr="004F2DAC" w:rsidRDefault="00AE770F" w:rsidP="001B3FDB">
      <w:pPr>
        <w:ind w:firstLine="709"/>
        <w:jc w:val="both"/>
      </w:pPr>
      <w:r w:rsidRPr="004F2DAC">
        <w:t xml:space="preserve">Как и в добавлении/редактировании, здесь используется </w:t>
      </w:r>
      <w:proofErr w:type="spellStart"/>
      <w:proofErr w:type="gramStart"/>
      <w:r w:rsidRPr="004F2DAC">
        <w:rPr>
          <w:b/>
        </w:rPr>
        <w:t>ExecuteNonQuery</w:t>
      </w:r>
      <w:proofErr w:type="spellEnd"/>
      <w:r w:rsidRPr="004F2DAC">
        <w:rPr>
          <w:b/>
        </w:rPr>
        <w:t>(</w:t>
      </w:r>
      <w:proofErr w:type="gramEnd"/>
      <w:r w:rsidRPr="004F2DAC">
        <w:rPr>
          <w:b/>
        </w:rPr>
        <w:t>)</w:t>
      </w:r>
      <w:r w:rsidR="004F2DAC" w:rsidRPr="004F2DAC">
        <w:t>.</w:t>
      </w:r>
    </w:p>
    <w:p w14:paraId="2C2498F0" w14:textId="11AD4DB2" w:rsidR="001B3FDB" w:rsidRPr="00855196" w:rsidRDefault="00855196" w:rsidP="001B3FDB">
      <w:pPr>
        <w:ind w:firstLine="709"/>
        <w:jc w:val="both"/>
      </w:pPr>
      <w:r>
        <w:t>Если</w:t>
      </w:r>
      <w:r w:rsidRPr="00855196">
        <w:t xml:space="preserve"> </w:t>
      </w:r>
      <w:r>
        <w:t xml:space="preserve">есть какие-то </w:t>
      </w:r>
      <w:r w:rsidRPr="00855196">
        <w:rPr>
          <w:b/>
        </w:rPr>
        <w:t>условия</w:t>
      </w:r>
      <w:r>
        <w:t xml:space="preserve">, по которым </w:t>
      </w:r>
      <w:r w:rsidRPr="00855196">
        <w:rPr>
          <w:b/>
        </w:rPr>
        <w:t>нельзя удалять</w:t>
      </w:r>
      <w:r>
        <w:t xml:space="preserve"> данные, можно добавить дополнительную функцию:</w:t>
      </w:r>
    </w:p>
    <w:p w14:paraId="7C7F377E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5196"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CanDeleteClient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3780CBD1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17F241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 =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SqlConnection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ConnStr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8B5A5F2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ABF1D4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conn.Open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E6945B4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ClientService</w:t>
      </w:r>
      <w:proofErr w:type="spellEnd"/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where ClientID = @ID"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A3F59D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, conn);</w:t>
      </w:r>
    </w:p>
    <w:p w14:paraId="48125F2D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cmd.Parameters.AddWithValue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A31515"/>
          <w:sz w:val="19"/>
          <w:szCs w:val="19"/>
          <w:lang w:val="en-US"/>
        </w:rPr>
        <w:t>"ID"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, ID);</w:t>
      </w:r>
    </w:p>
    <w:p w14:paraId="03DA24B5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SqlDataReader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cmd.ExecuteReader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BEE1AF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canDelete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!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E4DDAD" w14:textId="77777777" w:rsid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canDelete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190D4B" w14:textId="77777777" w:rsid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992A8D6" w14:textId="3CAC7D6B" w:rsidR="00855196" w:rsidRDefault="001B3FDB" w:rsidP="00855196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}</w:t>
      </w:r>
    </w:p>
    <w:p w14:paraId="74CE7027" w14:textId="2831DA01" w:rsidR="00AE3E3C" w:rsidRDefault="00855196" w:rsidP="00D02794">
      <w:pPr>
        <w:ind w:firstLine="709"/>
        <w:jc w:val="both"/>
      </w:pPr>
      <w:r w:rsidRPr="00855196">
        <w:t xml:space="preserve">Функция </w:t>
      </w:r>
      <w:r w:rsidRPr="00855196">
        <w:rPr>
          <w:b/>
        </w:rPr>
        <w:t>логическая</w:t>
      </w:r>
      <w:r w:rsidRPr="00855196">
        <w:t xml:space="preserve">, принцип тот же, как и у любой другой логической функции в этом документе, но </w:t>
      </w:r>
      <w:r>
        <w:t xml:space="preserve">возвращается </w:t>
      </w:r>
      <w:r w:rsidRPr="00855196">
        <w:rPr>
          <w:b/>
        </w:rPr>
        <w:t>противоположное значение</w:t>
      </w:r>
      <w:r>
        <w:t>, поскольку, по условию, нельзя было удалять пользователей, у которых были записи о оказанных им сервисах.</w:t>
      </w:r>
    </w:p>
    <w:p w14:paraId="1B851B0D" w14:textId="63660100" w:rsidR="00D02794" w:rsidRPr="00D02794" w:rsidRDefault="00D02794" w:rsidP="00D02794">
      <w:pPr>
        <w:pStyle w:val="3"/>
        <w:rPr>
          <w:lang w:val="en-US"/>
        </w:rPr>
      </w:pPr>
      <w:bookmarkStart w:id="71" w:name="_Toc120481188"/>
      <w:r>
        <w:t>Код</w:t>
      </w:r>
      <w:r w:rsidRPr="00D02794">
        <w:rPr>
          <w:lang w:val="en-US"/>
        </w:rPr>
        <w:t xml:space="preserve"> </w:t>
      </w:r>
      <w:r>
        <w:t>в</w:t>
      </w:r>
      <w:r w:rsidRPr="00D02794">
        <w:rPr>
          <w:lang w:val="en-US"/>
        </w:rPr>
        <w:t xml:space="preserve"> </w:t>
      </w:r>
      <w:r>
        <w:t>форме</w:t>
      </w:r>
      <w:r w:rsidRPr="00D02794">
        <w:rPr>
          <w:lang w:val="en-US"/>
        </w:rPr>
        <w:t>:</w:t>
      </w:r>
      <w:bookmarkEnd w:id="71"/>
    </w:p>
    <w:p w14:paraId="70AEA772" w14:textId="77777777" w:rsidR="00D02794" w:rsidRP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02794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0279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btnDelete_Click</w:t>
      </w:r>
      <w:proofErr w:type="spellEnd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02794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75ABC0B" w14:textId="77777777" w:rsidR="00D02794" w:rsidRP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ECE71B" w14:textId="77777777" w:rsidR="00D02794" w:rsidRP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D0279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selectedClientID</w:t>
      </w:r>
      <w:proofErr w:type="spellEnd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116AF36B" w14:textId="77777777" w:rsidR="00D02794" w:rsidRP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F09060B" w14:textId="77777777" w:rsidR="00D02794" w:rsidRP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0279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D02794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клиента</w:t>
      </w:r>
      <w:r w:rsidRPr="00D0279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839BA5A" w14:textId="77777777" w:rsidR="00D02794" w:rsidRP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02794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AEC6D1" w14:textId="77777777" w:rsidR="00D02794" w:rsidRP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10E1BA3" w14:textId="77777777" w:rsidR="00D02794" w:rsidRP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02794">
        <w:rPr>
          <w:rFonts w:ascii="Cascadia Mono" w:hAnsi="Cascadia Mono" w:cs="Cascadia Mono"/>
          <w:color w:val="A31515"/>
          <w:sz w:val="19"/>
          <w:szCs w:val="19"/>
          <w:lang w:val="en-US"/>
        </w:rPr>
        <w:t>"Are you sure?"</w:t>
      </w: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02794">
        <w:rPr>
          <w:rFonts w:ascii="Cascadia Mono" w:hAnsi="Cascadia Mono" w:cs="Cascadia Mono"/>
          <w:color w:val="A31515"/>
          <w:sz w:val="19"/>
          <w:szCs w:val="19"/>
          <w:lang w:val="en-US"/>
        </w:rPr>
        <w:t>"Delete client data"</w:t>
      </w: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</w:t>
      </w:r>
      <w:proofErr w:type="spellEnd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4722A5" w14:textId="77777777" w:rsidR="00D02794" w:rsidRP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0279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DialogResult.Yes</w:t>
      </w:r>
      <w:proofErr w:type="spellEnd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08D308" w14:textId="77777777" w:rsidR="00D02794" w:rsidRP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E94B180" w14:textId="77777777" w:rsidR="00D02794" w:rsidRP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0279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DataWork.CanDeleteClient</w:t>
      </w:r>
      <w:proofErr w:type="spellEnd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selectedClientID</w:t>
      </w:r>
      <w:proofErr w:type="spellEnd"/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96A3BF1" w14:textId="77777777" w:rsid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0279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8A481F" w14:textId="77777777" w:rsid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"Невозможно удалить клиента"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FD9040" w14:textId="77777777" w:rsid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93A98F" w14:textId="77777777" w:rsid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FDCC9A2" w14:textId="77777777" w:rsid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DataWork.DeleteClient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selectedClientID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4304144" w14:textId="77777777" w:rsidR="00D02794" w:rsidRDefault="00D02794" w:rsidP="00D027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B414E5D" w14:textId="74BD099C" w:rsidR="00D02794" w:rsidRDefault="00D02794" w:rsidP="00D02794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3268AAE" w14:textId="6DD2DC8A" w:rsidR="00D02794" w:rsidRDefault="00D02794" w:rsidP="00D02794">
      <w:pPr>
        <w:ind w:firstLine="708"/>
        <w:jc w:val="both"/>
      </w:pPr>
      <w:r>
        <w:t xml:space="preserve">Если </w:t>
      </w:r>
      <w:r w:rsidRPr="00D02794">
        <w:rPr>
          <w:b/>
        </w:rPr>
        <w:t>не выбран</w:t>
      </w:r>
      <w:r>
        <w:t xml:space="preserve"> ни один клиент, функция показывает сообщение и завершается.</w:t>
      </w:r>
    </w:p>
    <w:p w14:paraId="0CFFB424" w14:textId="4D639A2F" w:rsidR="00D02794" w:rsidRPr="00D02794" w:rsidRDefault="00D02794" w:rsidP="00D02794">
      <w:pPr>
        <w:ind w:firstLine="708"/>
        <w:jc w:val="both"/>
      </w:pPr>
      <w:r>
        <w:t xml:space="preserve">Если клиент выбран, появляется окно </w:t>
      </w:r>
      <w:proofErr w:type="spellStart"/>
      <w:r w:rsidRPr="00D02794">
        <w:rPr>
          <w:b/>
        </w:rPr>
        <w:t>MessageBox</w:t>
      </w:r>
      <w:proofErr w:type="spellEnd"/>
      <w:r w:rsidRPr="00D02794">
        <w:t xml:space="preserve">, которое спрашивает, действительно ли пользователь хочет удалить клиента. Результат записывается в </w:t>
      </w:r>
      <w:proofErr w:type="spellStart"/>
      <w:r w:rsidRPr="00D02794">
        <w:rPr>
          <w:b/>
        </w:rPr>
        <w:t>DialogResult</w:t>
      </w:r>
      <w:proofErr w:type="spellEnd"/>
      <w:r w:rsidRPr="00D02794">
        <w:t xml:space="preserve">. </w:t>
      </w:r>
    </w:p>
    <w:p w14:paraId="5402051F" w14:textId="48AE7BCE" w:rsidR="00D02794" w:rsidRPr="00D02794" w:rsidRDefault="00D02794" w:rsidP="00D02794">
      <w:pPr>
        <w:ind w:firstLine="708"/>
        <w:jc w:val="both"/>
      </w:pPr>
      <w:r w:rsidRPr="00D02794">
        <w:t xml:space="preserve">Если результат </w:t>
      </w:r>
      <w:r w:rsidRPr="00D02794">
        <w:rPr>
          <w:b/>
        </w:rPr>
        <w:t>«Да»</w:t>
      </w:r>
      <w:r w:rsidRPr="00D02794">
        <w:t xml:space="preserve">, функция проверяет, </w:t>
      </w:r>
      <w:r w:rsidRPr="00D02794">
        <w:rPr>
          <w:b/>
        </w:rPr>
        <w:t>можно ли удалить</w:t>
      </w:r>
      <w:r w:rsidRPr="00D02794">
        <w:t xml:space="preserve"> этого клиента. Если </w:t>
      </w:r>
      <w:r w:rsidRPr="00D02794">
        <w:rPr>
          <w:b/>
        </w:rPr>
        <w:t>нет</w:t>
      </w:r>
      <w:r w:rsidRPr="00D02794">
        <w:t xml:space="preserve"> – показывает сообщение и выходит.</w:t>
      </w:r>
    </w:p>
    <w:p w14:paraId="68D0668D" w14:textId="39212899" w:rsidR="00D02794" w:rsidRPr="00D02794" w:rsidRDefault="00D02794" w:rsidP="00D02794">
      <w:pPr>
        <w:ind w:firstLine="708"/>
        <w:jc w:val="both"/>
      </w:pPr>
      <w:r>
        <w:t>Если клиента можно удалять, функция это делает и завершается.</w:t>
      </w:r>
    </w:p>
    <w:p w14:paraId="67B04589" w14:textId="37915E85" w:rsidR="00AE3E3C" w:rsidRPr="00AE3E3C" w:rsidRDefault="00AE3E3C" w:rsidP="00DB2F23">
      <w:pPr>
        <w:pStyle w:val="2"/>
      </w:pPr>
      <w:bookmarkStart w:id="72" w:name="_Toc120481189"/>
      <w:r>
        <w:t>Динамическая работа с изображениями</w:t>
      </w:r>
      <w:bookmarkEnd w:id="72"/>
    </w:p>
    <w:p w14:paraId="7A6D1B29" w14:textId="77777777" w:rsidR="001B551E" w:rsidRDefault="00BC0B3C" w:rsidP="006139A2">
      <w:pPr>
        <w:ind w:firstLine="709"/>
        <w:jc w:val="both"/>
      </w:pPr>
      <w:r>
        <w:t>На</w:t>
      </w:r>
      <w:r w:rsidRPr="00BC0B3C">
        <w:t xml:space="preserve"> </w:t>
      </w:r>
      <w:r>
        <w:t xml:space="preserve">самом деле, можно использовать жесткие пути к картинкам, особенно, учитывая, что их теперь проще получить, когда они лежат в проекте. Однако, </w:t>
      </w:r>
      <w:r w:rsidR="001B551E">
        <w:t xml:space="preserve">изображения в проекте </w:t>
      </w:r>
      <w:r>
        <w:t>позволя</w:t>
      </w:r>
      <w:r w:rsidR="001B551E">
        <w:t>ю</w:t>
      </w:r>
      <w:r>
        <w:t>т</w:t>
      </w:r>
      <w:r w:rsidR="001B551E">
        <w:t xml:space="preserve"> и полностью забыть о статических адресах, делая проект более подвижным. </w:t>
      </w:r>
    </w:p>
    <w:p w14:paraId="1C8BB1D3" w14:textId="76EC7E10" w:rsidR="00E85454" w:rsidRPr="001B551E" w:rsidRDefault="001B551E" w:rsidP="006139A2">
      <w:pPr>
        <w:ind w:firstLine="709"/>
        <w:jc w:val="both"/>
      </w:pPr>
      <w:r>
        <w:t xml:space="preserve">Здесь приведены примеры функций для формы, на которой и происходит работа с изображениями, однако, если таких много (и их нельзя сделать одной формой с несколькими режимами), при желании, их можно переписать как более общие функции. Для начала, нам понадобится подключить библиотеку </w:t>
      </w:r>
      <w:r w:rsidRPr="001B551E">
        <w:rPr>
          <w:b/>
          <w:lang w:val="en-US"/>
        </w:rPr>
        <w:t>System</w:t>
      </w:r>
      <w:r w:rsidRPr="001B551E">
        <w:rPr>
          <w:b/>
        </w:rPr>
        <w:t>.</w:t>
      </w:r>
      <w:r w:rsidRPr="001B551E">
        <w:rPr>
          <w:b/>
          <w:lang w:val="en-US"/>
        </w:rPr>
        <w:t>IO</w:t>
      </w:r>
      <w:r>
        <w:t>, которая позволяет работать с системой:</w:t>
      </w:r>
    </w:p>
    <w:p w14:paraId="0C529B5D" w14:textId="3650F9FE" w:rsidR="001B3FDB" w:rsidRDefault="001B3FDB" w:rsidP="006139A2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BC0B3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B551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C0B3C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1B551E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BC0B3C">
        <w:rPr>
          <w:rFonts w:ascii="Cascadia Mono" w:hAnsi="Cascadia Mono" w:cs="Cascadia Mono"/>
          <w:color w:val="000000"/>
          <w:sz w:val="19"/>
          <w:szCs w:val="19"/>
          <w:lang w:val="en-US"/>
        </w:rPr>
        <w:t>IO</w:t>
      </w:r>
      <w:r w:rsidRPr="001B551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93640E" w14:textId="3F333983" w:rsidR="001B551E" w:rsidRPr="001B551E" w:rsidRDefault="001B551E" w:rsidP="006139A2">
      <w:pPr>
        <w:ind w:firstLine="709"/>
        <w:jc w:val="both"/>
      </w:pPr>
      <w:r>
        <w:t>Теперь</w:t>
      </w:r>
      <w:r w:rsidRPr="001B551E">
        <w:t xml:space="preserve"> </w:t>
      </w:r>
      <w:r>
        <w:t>нам</w:t>
      </w:r>
      <w:r w:rsidRPr="001B551E">
        <w:t xml:space="preserve"> </w:t>
      </w:r>
      <w:r>
        <w:t>понадобятся</w:t>
      </w:r>
      <w:r w:rsidRPr="001B551E">
        <w:t xml:space="preserve"> </w:t>
      </w:r>
      <w:r>
        <w:t>две переменные: одна будет хранить путь до папки с изображениями, вторая будет путем до текущего изображения:</w:t>
      </w:r>
    </w:p>
    <w:p w14:paraId="3C95B1A3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551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ImageFolderPath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</w:t>
      </w:r>
    </w:p>
    <w:p w14:paraId="55CC81D8" w14:textId="1773981B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Path.GetFullPath(Path.Combine(AppDomain.CurrentDomain.BaseDirectory, </w:t>
      </w:r>
      <w:r w:rsidRPr="001B3FDB">
        <w:rPr>
          <w:rFonts w:ascii="Cascadia Mono" w:hAnsi="Cascadia Mono" w:cs="Cascadia Mono"/>
          <w:color w:val="800000"/>
          <w:sz w:val="19"/>
          <w:szCs w:val="19"/>
          <w:lang w:val="en-US"/>
        </w:rPr>
        <w:t>@</w:t>
      </w:r>
      <w:proofErr w:type="gramStart"/>
      <w:r w:rsidRPr="001B3FDB">
        <w:rPr>
          <w:rFonts w:ascii="Cascadia Mono" w:hAnsi="Cascadia Mono" w:cs="Cascadia Mono"/>
          <w:color w:val="800000"/>
          <w:sz w:val="19"/>
          <w:szCs w:val="19"/>
          <w:lang w:val="en-US"/>
        </w:rPr>
        <w:t>"..</w:t>
      </w:r>
      <w:proofErr w:type="gramEnd"/>
      <w:r w:rsidRPr="001B3FDB">
        <w:rPr>
          <w:rFonts w:ascii="Cascadia Mono" w:hAnsi="Cascadia Mono" w:cs="Cascadia Mono"/>
          <w:color w:val="800000"/>
          <w:sz w:val="19"/>
          <w:szCs w:val="19"/>
          <w:lang w:val="en-US"/>
        </w:rPr>
        <w:t>\..\IMAGES\</w:t>
      </w:r>
      <w:r>
        <w:rPr>
          <w:rFonts w:ascii="Cascadia Mono" w:hAnsi="Cascadia Mono" w:cs="Cascadia Mono"/>
          <w:color w:val="800000"/>
          <w:sz w:val="19"/>
          <w:szCs w:val="19"/>
        </w:rPr>
        <w:t>Клиенты</w:t>
      </w:r>
      <w:r w:rsidRPr="001B3FDB">
        <w:rPr>
          <w:rFonts w:ascii="Cascadia Mono" w:hAnsi="Cascadia Mono" w:cs="Cascadia Mono"/>
          <w:color w:val="800000"/>
          <w:sz w:val="19"/>
          <w:szCs w:val="19"/>
          <w:lang w:val="en-US"/>
        </w:rPr>
        <w:t>\"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19E2E30" w14:textId="77777777" w:rsidR="001B3FDB" w:rsidRPr="001B3FDB" w:rsidRDefault="001B3FDB" w:rsidP="001B3F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2A3C5E" w14:textId="69AD1562" w:rsidR="001B3FDB" w:rsidRPr="002835A6" w:rsidRDefault="001B3FDB" w:rsidP="001B3FDB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835A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photoPath</w:t>
      </w:r>
      <w:proofErr w:type="spellEnd"/>
      <w:r w:rsidRPr="002835A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3631E8" w14:textId="5AF480D8" w:rsidR="00E5696E" w:rsidRDefault="001B551E" w:rsidP="00E5696E">
      <w:pPr>
        <w:ind w:firstLine="709"/>
        <w:jc w:val="both"/>
      </w:pPr>
      <w:proofErr w:type="spellStart"/>
      <w:r w:rsidRPr="002835A6">
        <w:rPr>
          <w:b/>
          <w:lang w:val="en-US"/>
        </w:rPr>
        <w:t>AppDomain</w:t>
      </w:r>
      <w:r w:rsidRPr="00B353EE">
        <w:rPr>
          <w:b/>
          <w:lang w:val="en-US"/>
        </w:rPr>
        <w:t>.</w:t>
      </w:r>
      <w:r w:rsidRPr="002835A6">
        <w:rPr>
          <w:b/>
          <w:lang w:val="en-US"/>
        </w:rPr>
        <w:t>CurrentDomain</w:t>
      </w:r>
      <w:r w:rsidRPr="00B353EE">
        <w:rPr>
          <w:b/>
          <w:lang w:val="en-US"/>
        </w:rPr>
        <w:t>.</w:t>
      </w:r>
      <w:r w:rsidRPr="002835A6">
        <w:rPr>
          <w:b/>
          <w:lang w:val="en-US"/>
        </w:rPr>
        <w:t>BaseDirectory</w:t>
      </w:r>
      <w:proofErr w:type="spellEnd"/>
      <w:r w:rsidRPr="00B353EE">
        <w:rPr>
          <w:lang w:val="en-US"/>
        </w:rPr>
        <w:t xml:space="preserve"> – </w:t>
      </w:r>
      <w:r w:rsidRPr="001B551E">
        <w:t>путь</w:t>
      </w:r>
      <w:r w:rsidRPr="00B353EE">
        <w:rPr>
          <w:lang w:val="en-US"/>
        </w:rPr>
        <w:t xml:space="preserve"> </w:t>
      </w:r>
      <w:r w:rsidRPr="001B551E">
        <w:t>до</w:t>
      </w:r>
      <w:r w:rsidRPr="00B353EE">
        <w:rPr>
          <w:lang w:val="en-US"/>
        </w:rPr>
        <w:t xml:space="preserve"> </w:t>
      </w:r>
      <w:r w:rsidRPr="001B551E">
        <w:t>папки</w:t>
      </w:r>
      <w:r w:rsidRPr="00B353EE">
        <w:rPr>
          <w:lang w:val="en-US"/>
        </w:rPr>
        <w:t xml:space="preserve"> </w:t>
      </w:r>
      <w:r w:rsidRPr="002835A6">
        <w:rPr>
          <w:b/>
          <w:lang w:val="en-US"/>
        </w:rPr>
        <w:t>Debug</w:t>
      </w:r>
      <w:r w:rsidRPr="00B353EE">
        <w:rPr>
          <w:lang w:val="en-US"/>
        </w:rPr>
        <w:t xml:space="preserve">, </w:t>
      </w:r>
      <w:r w:rsidRPr="001B551E">
        <w:t>в</w:t>
      </w:r>
      <w:r w:rsidRPr="00B353EE">
        <w:rPr>
          <w:lang w:val="en-US"/>
        </w:rPr>
        <w:t xml:space="preserve"> </w:t>
      </w:r>
      <w:r w:rsidRPr="001B551E">
        <w:t>которой</w:t>
      </w:r>
      <w:r w:rsidRPr="00B353EE">
        <w:rPr>
          <w:lang w:val="en-US"/>
        </w:rPr>
        <w:t xml:space="preserve"> </w:t>
      </w:r>
      <w:r w:rsidRPr="001B551E">
        <w:t>лежит</w:t>
      </w:r>
      <w:r w:rsidRPr="00B353EE">
        <w:rPr>
          <w:lang w:val="en-US"/>
        </w:rPr>
        <w:t xml:space="preserve"> </w:t>
      </w:r>
      <w:r w:rsidRPr="001B551E">
        <w:t>файл</w:t>
      </w:r>
      <w:r w:rsidRPr="00B353EE">
        <w:rPr>
          <w:lang w:val="en-US"/>
        </w:rPr>
        <w:t xml:space="preserve"> .</w:t>
      </w:r>
      <w:r w:rsidRPr="002835A6">
        <w:rPr>
          <w:lang w:val="en-US"/>
        </w:rPr>
        <w:t>exe</w:t>
      </w:r>
      <w:r w:rsidRPr="00B353EE">
        <w:rPr>
          <w:lang w:val="en-US"/>
        </w:rPr>
        <w:t xml:space="preserve">. </w:t>
      </w:r>
      <w:r w:rsidRPr="001B551E">
        <w:t>Поскольку</w:t>
      </w:r>
      <w:r w:rsidRPr="00B353EE">
        <w:rPr>
          <w:lang w:val="en-US"/>
        </w:rPr>
        <w:t xml:space="preserve"> </w:t>
      </w:r>
      <w:r w:rsidRPr="001B551E">
        <w:t>изображения</w:t>
      </w:r>
      <w:r w:rsidRPr="00B353EE">
        <w:rPr>
          <w:lang w:val="en-US"/>
        </w:rPr>
        <w:t xml:space="preserve"> </w:t>
      </w:r>
      <w:r w:rsidRPr="001B551E">
        <w:t>были</w:t>
      </w:r>
      <w:r w:rsidRPr="00B353EE">
        <w:rPr>
          <w:lang w:val="en-US"/>
        </w:rPr>
        <w:t xml:space="preserve"> </w:t>
      </w:r>
      <w:r w:rsidRPr="001B551E">
        <w:t>загружены</w:t>
      </w:r>
      <w:r w:rsidRPr="00B353EE">
        <w:rPr>
          <w:lang w:val="en-US"/>
        </w:rPr>
        <w:t xml:space="preserve"> </w:t>
      </w:r>
      <w:r w:rsidRPr="001B551E">
        <w:t>в</w:t>
      </w:r>
      <w:r w:rsidRPr="00B353EE">
        <w:rPr>
          <w:lang w:val="en-US"/>
        </w:rPr>
        <w:t xml:space="preserve"> </w:t>
      </w:r>
      <w:r w:rsidRPr="001B551E">
        <w:t>другое</w:t>
      </w:r>
      <w:r w:rsidRPr="00B353EE">
        <w:rPr>
          <w:lang w:val="en-US"/>
        </w:rPr>
        <w:t xml:space="preserve"> </w:t>
      </w:r>
      <w:r w:rsidRPr="001B551E">
        <w:t>место</w:t>
      </w:r>
      <w:r w:rsidRPr="00B353EE">
        <w:rPr>
          <w:lang w:val="en-US"/>
        </w:rPr>
        <w:t xml:space="preserve">, </w:t>
      </w:r>
      <w:r w:rsidR="006C38D2">
        <w:t>нам</w:t>
      </w:r>
      <w:r w:rsidR="006C38D2" w:rsidRPr="00B353EE">
        <w:rPr>
          <w:lang w:val="en-US"/>
        </w:rPr>
        <w:t xml:space="preserve"> </w:t>
      </w:r>
      <w:r w:rsidR="006C38D2">
        <w:t>нужно</w:t>
      </w:r>
      <w:r w:rsidR="006C38D2" w:rsidRPr="00B353EE">
        <w:rPr>
          <w:lang w:val="en-US"/>
        </w:rPr>
        <w:t xml:space="preserve"> </w:t>
      </w:r>
      <w:r w:rsidR="006C38D2">
        <w:t>перейти</w:t>
      </w:r>
      <w:r w:rsidR="006C38D2" w:rsidRPr="00B353EE">
        <w:rPr>
          <w:lang w:val="en-US"/>
        </w:rPr>
        <w:t xml:space="preserve"> </w:t>
      </w:r>
      <w:r w:rsidR="006C38D2">
        <w:t>к</w:t>
      </w:r>
      <w:r w:rsidR="006C38D2" w:rsidRPr="00B353EE">
        <w:rPr>
          <w:lang w:val="en-US"/>
        </w:rPr>
        <w:t xml:space="preserve"> </w:t>
      </w:r>
      <w:r w:rsidR="006C38D2">
        <w:t>ним</w:t>
      </w:r>
      <w:r w:rsidR="006C38D2" w:rsidRPr="00B353EE">
        <w:rPr>
          <w:lang w:val="en-US"/>
        </w:rPr>
        <w:t xml:space="preserve">. </w:t>
      </w:r>
      <w:r w:rsidR="006C38D2">
        <w:t xml:space="preserve">Для этого мы пользуемся функцией </w:t>
      </w:r>
      <w:proofErr w:type="spellStart"/>
      <w:r w:rsidR="006C38D2" w:rsidRPr="006C38D2">
        <w:rPr>
          <w:b/>
        </w:rPr>
        <w:t>Path.Combine</w:t>
      </w:r>
      <w:proofErr w:type="spellEnd"/>
      <w:r w:rsidR="006C38D2" w:rsidRPr="006C38D2">
        <w:rPr>
          <w:b/>
        </w:rPr>
        <w:t>()</w:t>
      </w:r>
      <w:r w:rsidR="006C38D2" w:rsidRPr="006C38D2">
        <w:t xml:space="preserve">, и добавляем путь до изображений. Если папка с изображениями находится в </w:t>
      </w:r>
      <w:proofErr w:type="spellStart"/>
      <w:r w:rsidR="006C38D2" w:rsidRPr="006C38D2">
        <w:t>Debug</w:t>
      </w:r>
      <w:proofErr w:type="spellEnd"/>
      <w:r w:rsidR="006C38D2" w:rsidRPr="006C38D2">
        <w:t xml:space="preserve">, нужно добавить только название папки. Наш случай сложнее: папка находится выше на две директории. Поэтому нужно использовать что-то похожее на </w:t>
      </w:r>
      <w:r w:rsidR="006C38D2" w:rsidRPr="006C38D2">
        <w:rPr>
          <w:b/>
        </w:rPr>
        <w:t>@</w:t>
      </w:r>
      <w:proofErr w:type="gramStart"/>
      <w:r w:rsidR="006C38D2" w:rsidRPr="006C38D2">
        <w:rPr>
          <w:b/>
        </w:rPr>
        <w:t>"..</w:t>
      </w:r>
      <w:proofErr w:type="gramEnd"/>
      <w:r w:rsidR="006C38D2" w:rsidRPr="006C38D2">
        <w:rPr>
          <w:b/>
        </w:rPr>
        <w:t>\..\IMAGES\*название папки с изображениями(если она есть внутри)*\"</w:t>
      </w:r>
      <w:r w:rsidR="006C38D2">
        <w:t xml:space="preserve">. </w:t>
      </w:r>
      <w:proofErr w:type="gramStart"/>
      <w:r w:rsidR="006C38D2" w:rsidRPr="006C38D2">
        <w:t>“..</w:t>
      </w:r>
      <w:proofErr w:type="gramEnd"/>
      <w:r w:rsidR="006C38D2" w:rsidRPr="006C38D2">
        <w:t xml:space="preserve">\” </w:t>
      </w:r>
      <w:r w:rsidR="006C38D2">
        <w:t xml:space="preserve">– это как раз способ подняться на одну папку выше. </w:t>
      </w:r>
      <w:proofErr w:type="spellStart"/>
      <w:r w:rsidR="006C38D2" w:rsidRPr="006C38D2">
        <w:rPr>
          <w:b/>
        </w:rPr>
        <w:t>Path.GetFullPath</w:t>
      </w:r>
      <w:proofErr w:type="spellEnd"/>
      <w:r w:rsidR="006C38D2" w:rsidRPr="006C38D2">
        <w:rPr>
          <w:b/>
        </w:rPr>
        <w:t>(</w:t>
      </w:r>
      <w:r w:rsidR="006C38D2" w:rsidRPr="006C38D2">
        <w:t>) – получает полный путь до того, что указано в скобках, начиная с диска.</w:t>
      </w:r>
      <w:r w:rsidR="00FE22F3">
        <w:t xml:space="preserve"> Таким образом, мы всегда получаем путь до папки с изображениями, где бы не находился проект.</w:t>
      </w:r>
    </w:p>
    <w:p w14:paraId="70FFBDB3" w14:textId="130B7107" w:rsidR="00E5696E" w:rsidRPr="00E5696E" w:rsidRDefault="00E5696E" w:rsidP="00E5696E">
      <w:pPr>
        <w:ind w:firstLine="709"/>
        <w:jc w:val="both"/>
      </w:pPr>
      <w:r>
        <w:t xml:space="preserve">Во время загрузки не забудьте присвоить </w:t>
      </w:r>
      <w:proofErr w:type="spellStart"/>
      <w:r>
        <w:rPr>
          <w:lang w:val="en-US"/>
        </w:rPr>
        <w:t>photopath</w:t>
      </w:r>
      <w:proofErr w:type="spellEnd"/>
      <w:r w:rsidRPr="00E5696E">
        <w:t xml:space="preserve"> </w:t>
      </w:r>
      <w:r>
        <w:t>значение из БД.</w:t>
      </w:r>
    </w:p>
    <w:p w14:paraId="2043BF8E" w14:textId="1B6709ED" w:rsidR="001B3FDB" w:rsidRDefault="001B3FDB" w:rsidP="00FE22F3">
      <w:pPr>
        <w:ind w:firstLine="709"/>
        <w:jc w:val="both"/>
      </w:pPr>
      <w:bookmarkStart w:id="73" w:name="_Toc120481190"/>
      <w:r w:rsidRPr="00815471">
        <w:rPr>
          <w:rStyle w:val="30"/>
        </w:rPr>
        <w:t xml:space="preserve">Функция для </w:t>
      </w:r>
      <w:r w:rsidR="00E5696E">
        <w:rPr>
          <w:rStyle w:val="30"/>
        </w:rPr>
        <w:t>отображения</w:t>
      </w:r>
      <w:r w:rsidRPr="00815471">
        <w:rPr>
          <w:rStyle w:val="30"/>
        </w:rPr>
        <w:t xml:space="preserve"> изображений</w:t>
      </w:r>
      <w:bookmarkEnd w:id="73"/>
      <w:r>
        <w:t>:</w:t>
      </w:r>
      <w:r w:rsidR="006C38D2">
        <w:t xml:space="preserve"> (Можно обойтись и без неё, но ее наличие немного повышает читаемость кода, к тому же, </w:t>
      </w:r>
      <w:r w:rsidR="00FE22F3">
        <w:t>отображение происходит в двух местах: при загрузке формы и при выборе нового изображения)</w:t>
      </w:r>
    </w:p>
    <w:p w14:paraId="477FD814" w14:textId="77777777" w:rsidR="001B3FDB" w:rsidRPr="00FE22F3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22F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E2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2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ImgUpload</w:t>
      </w:r>
      <w:proofErr w:type="spellEnd"/>
      <w:r w:rsidRPr="00FE22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FE2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path</w:t>
      </w:r>
      <w:r w:rsidRPr="00FE22F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E916411" w14:textId="77777777" w:rsidR="001B3FDB" w:rsidRPr="001B3FDB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22F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B889C2" w14:textId="77777777" w:rsidR="001B3FDB" w:rsidRPr="001B3FDB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(path))</w:t>
      </w:r>
    </w:p>
    <w:p w14:paraId="1489D06A" w14:textId="77777777" w:rsidR="001B3FDB" w:rsidRPr="001B3FDB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0D2C95" w14:textId="77777777" w:rsidR="001B3FDB" w:rsidRPr="001B3FDB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image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Image.FromFile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4273FAD7" w14:textId="77777777" w:rsidR="001B3FDB" w:rsidRPr="002835A6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imgClient</w:t>
      </w:r>
      <w:proofErr w:type="spellEnd"/>
      <w:r w:rsidRPr="002835A6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Image</w:t>
      </w:r>
      <w:r w:rsidRPr="002835A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image</w:t>
      </w:r>
      <w:r w:rsidRPr="002835A6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6AD21C" w14:textId="77777777" w:rsidR="001B3FDB" w:rsidRPr="002835A6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835A6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0C584F8" w14:textId="54B5A4B9" w:rsidR="001B3FDB" w:rsidRPr="002835A6" w:rsidRDefault="001B3FDB" w:rsidP="00FE22F3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2835A6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4AF9474C" w14:textId="1C781A2F" w:rsidR="00FE22F3" w:rsidRDefault="00FE22F3" w:rsidP="00FE22F3">
      <w:pPr>
        <w:ind w:left="1" w:firstLine="708"/>
        <w:jc w:val="both"/>
      </w:pPr>
      <w:r w:rsidRPr="00FE22F3">
        <w:t xml:space="preserve">Проверка на пустоту строки нужна, чтобы не появлялась ошибка </w:t>
      </w:r>
      <w:proofErr w:type="gramStart"/>
      <w:r w:rsidRPr="00FE22F3">
        <w:t>во время</w:t>
      </w:r>
      <w:proofErr w:type="gramEnd"/>
      <w:r w:rsidRPr="00FE22F3">
        <w:t xml:space="preserve"> </w:t>
      </w:r>
      <w:proofErr w:type="spellStart"/>
      <w:r w:rsidRPr="00FE22F3">
        <w:rPr>
          <w:b/>
        </w:rPr>
        <w:t>Image.FromFile</w:t>
      </w:r>
      <w:proofErr w:type="spellEnd"/>
      <w:r w:rsidRPr="00FE22F3">
        <w:rPr>
          <w:b/>
        </w:rPr>
        <w:t>()</w:t>
      </w:r>
      <w:r w:rsidRPr="00FE22F3">
        <w:t xml:space="preserve">. Если по заданию нужно загрузить </w:t>
      </w:r>
      <w:proofErr w:type="spellStart"/>
      <w:r w:rsidRPr="00FE22F3">
        <w:t>плейсхолдер</w:t>
      </w:r>
      <w:proofErr w:type="spellEnd"/>
      <w:r w:rsidRPr="00FE22F3">
        <w:t xml:space="preserve"> вместо отсутствующего изображения, это можно сделать через </w:t>
      </w:r>
      <w:proofErr w:type="spellStart"/>
      <w:r w:rsidRPr="00FE22F3">
        <w:rPr>
          <w:b/>
        </w:rPr>
        <w:t>else</w:t>
      </w:r>
      <w:proofErr w:type="spellEnd"/>
      <w:r w:rsidRPr="00FE22F3">
        <w:t xml:space="preserve"> или </w:t>
      </w:r>
      <w:proofErr w:type="spellStart"/>
      <w:proofErr w:type="gramStart"/>
      <w:r w:rsidRPr="00FE22F3">
        <w:rPr>
          <w:b/>
        </w:rPr>
        <w:t>try</w:t>
      </w:r>
      <w:proofErr w:type="spellEnd"/>
      <w:r w:rsidRPr="00FE22F3">
        <w:rPr>
          <w:b/>
        </w:rPr>
        <w:t>..</w:t>
      </w:r>
      <w:proofErr w:type="spellStart"/>
      <w:proofErr w:type="gramEnd"/>
      <w:r w:rsidRPr="00FE22F3">
        <w:rPr>
          <w:b/>
        </w:rPr>
        <w:t>catch</w:t>
      </w:r>
      <w:proofErr w:type="spellEnd"/>
      <w:r w:rsidRPr="00FE22F3">
        <w:t xml:space="preserve">. </w:t>
      </w:r>
      <w:r>
        <w:t>Для отображения изображения при загрузке формы эта функция используется так</w:t>
      </w:r>
      <w:r w:rsidR="001B3FDB" w:rsidRPr="00FE22F3">
        <w:t>:</w:t>
      </w:r>
    </w:p>
    <w:p w14:paraId="37EE5F91" w14:textId="4DAD8804" w:rsidR="001B3FDB" w:rsidRDefault="001B3FDB" w:rsidP="00FE22F3">
      <w:pPr>
        <w:ind w:left="1"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ImgUpload</w:t>
      </w:r>
      <w:proofErr w:type="spellEnd"/>
      <w:r w:rsidRPr="00FE22F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ImageFolderPath</w:t>
      </w:r>
      <w:proofErr w:type="spellEnd"/>
      <w:r w:rsidRPr="00FE22F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Path</w:t>
      </w:r>
      <w:r w:rsidRPr="00FE22F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GetFileName</w:t>
      </w:r>
      <w:proofErr w:type="spellEnd"/>
      <w:r w:rsidRPr="00FE22F3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</w:t>
      </w:r>
      <w:r w:rsidRPr="00FE22F3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PhotoPath</w:t>
      </w:r>
      <w:proofErr w:type="spellEnd"/>
      <w:r w:rsidRPr="00FE22F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547F1A0" w14:textId="65575E60" w:rsidR="00E5696E" w:rsidRPr="00E5696E" w:rsidRDefault="00E5696E" w:rsidP="00FE22F3">
      <w:pPr>
        <w:ind w:left="1" w:firstLine="708"/>
        <w:jc w:val="both"/>
      </w:pPr>
      <w:proofErr w:type="spellStart"/>
      <w:r w:rsidRPr="00E5696E">
        <w:rPr>
          <w:b/>
        </w:rPr>
        <w:t>Path.GetFileName</w:t>
      </w:r>
      <w:proofErr w:type="spellEnd"/>
      <w:r w:rsidRPr="00E5696E">
        <w:rPr>
          <w:b/>
        </w:rPr>
        <w:t>()</w:t>
      </w:r>
      <w:r w:rsidRPr="00E5696E">
        <w:t xml:space="preserve"> – обрезает путь до файла до только его имени с расширением. Используется на всякий случай, если в БД кроме имени файла дана ещё и папка.</w:t>
      </w:r>
    </w:p>
    <w:p w14:paraId="5E72B673" w14:textId="77777777" w:rsidR="009128EC" w:rsidRPr="00FE22F3" w:rsidRDefault="009128EC" w:rsidP="00FE22F3">
      <w:pPr>
        <w:autoSpaceDE w:val="0"/>
        <w:autoSpaceDN w:val="0"/>
        <w:adjustRightInd w:val="0"/>
        <w:spacing w:after="0" w:line="240" w:lineRule="auto"/>
        <w:ind w:left="1" w:firstLine="708"/>
        <w:rPr>
          <w:rFonts w:ascii="Cascadia Mono" w:hAnsi="Cascadia Mono" w:cs="Cascadia Mono"/>
          <w:color w:val="000000"/>
          <w:sz w:val="19"/>
          <w:szCs w:val="19"/>
        </w:rPr>
      </w:pPr>
      <w:bookmarkStart w:id="74" w:name="_Toc120481191"/>
      <w:r w:rsidRPr="00815471">
        <w:rPr>
          <w:rStyle w:val="30"/>
        </w:rPr>
        <w:t>Как</w:t>
      </w:r>
      <w:r w:rsidRPr="00FE22F3">
        <w:rPr>
          <w:rStyle w:val="30"/>
        </w:rPr>
        <w:t xml:space="preserve"> </w:t>
      </w:r>
      <w:r w:rsidRPr="00815471">
        <w:rPr>
          <w:rStyle w:val="30"/>
        </w:rPr>
        <w:t>открывать</w:t>
      </w:r>
      <w:r w:rsidRPr="00FE22F3">
        <w:rPr>
          <w:rStyle w:val="30"/>
        </w:rPr>
        <w:t xml:space="preserve"> </w:t>
      </w:r>
      <w:r w:rsidRPr="00815471">
        <w:rPr>
          <w:rStyle w:val="30"/>
        </w:rPr>
        <w:t>проводник</w:t>
      </w:r>
      <w:r w:rsidRPr="00FE22F3">
        <w:rPr>
          <w:rStyle w:val="30"/>
        </w:rPr>
        <w:t xml:space="preserve"> </w:t>
      </w:r>
      <w:r w:rsidRPr="00815471">
        <w:rPr>
          <w:rStyle w:val="30"/>
        </w:rPr>
        <w:t>для</w:t>
      </w:r>
      <w:r w:rsidRPr="00FE22F3">
        <w:rPr>
          <w:rStyle w:val="30"/>
        </w:rPr>
        <w:t xml:space="preserve"> </w:t>
      </w:r>
      <w:r w:rsidRPr="00815471">
        <w:rPr>
          <w:rStyle w:val="30"/>
        </w:rPr>
        <w:t>поиска</w:t>
      </w:r>
      <w:r w:rsidRPr="00FE22F3">
        <w:rPr>
          <w:rStyle w:val="30"/>
        </w:rPr>
        <w:t xml:space="preserve"> </w:t>
      </w:r>
      <w:r w:rsidRPr="00815471">
        <w:rPr>
          <w:rStyle w:val="30"/>
        </w:rPr>
        <w:t>изображения</w:t>
      </w:r>
      <w:bookmarkEnd w:id="74"/>
      <w:r w:rsidRPr="00FE22F3">
        <w:t>:</w:t>
      </w:r>
      <w:r w:rsidRPr="00FE22F3">
        <w:br/>
      </w:r>
      <w:r w:rsidRPr="00FE22F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128EC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FE22F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128E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FE22F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btnChangeImg</w:t>
      </w:r>
      <w:proofErr w:type="spellEnd"/>
      <w:r w:rsidRPr="00FE22F3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r w:rsidRPr="00FE22F3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9128EC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FE22F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sender</w:t>
      </w:r>
      <w:r w:rsidRPr="00FE22F3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FE22F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e</w:t>
      </w:r>
      <w:r w:rsidRPr="00FE22F3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1CE36D6" w14:textId="77777777" w:rsidR="009128EC" w:rsidRPr="009128EC" w:rsidRDefault="009128EC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E22F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F1AA083" w14:textId="77777777" w:rsidR="009128EC" w:rsidRPr="009128EC" w:rsidRDefault="009128EC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128E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128E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openPhotoDialog</w:t>
      </w:r>
      <w:proofErr w:type="spellEnd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128E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</w:t>
      </w:r>
      <w:proofErr w:type="spellEnd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B8C834E" w14:textId="77777777" w:rsidR="009128EC" w:rsidRPr="009128EC" w:rsidRDefault="009128EC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960647" w14:textId="77777777" w:rsidR="009128EC" w:rsidRPr="009128EC" w:rsidRDefault="009128EC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128E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openPhotoDialog.ShowDialog</w:t>
      </w:r>
      <w:proofErr w:type="spellEnd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7B9B73" w14:textId="77777777" w:rsidR="009128EC" w:rsidRPr="009128EC" w:rsidRDefault="009128EC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7075376" w14:textId="77777777" w:rsidR="009128EC" w:rsidRPr="009128EC" w:rsidRDefault="009128EC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ImgUpload</w:t>
      </w:r>
      <w:proofErr w:type="spellEnd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openPhotoDialog.FileName</w:t>
      </w:r>
      <w:proofErr w:type="spellEnd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1990B0" w14:textId="77777777" w:rsidR="009128EC" w:rsidRPr="009128EC" w:rsidRDefault="009128EC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photoPath</w:t>
      </w:r>
      <w:proofErr w:type="spellEnd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openPhotoDialog.FileName</w:t>
      </w:r>
      <w:proofErr w:type="spellEnd"/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D079F7" w14:textId="77777777" w:rsidR="009128EC" w:rsidRDefault="009128EC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128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2E3E441" w14:textId="77777777" w:rsidR="009128EC" w:rsidRDefault="009128EC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491F345" w14:textId="006EEDE0" w:rsidR="009128EC" w:rsidRDefault="009128EC" w:rsidP="00FE22F3">
      <w:pPr>
        <w:ind w:left="1" w:firstLine="1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="00FE22F3"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AA85383" w14:textId="3ED45E6E" w:rsidR="00E5696E" w:rsidRPr="00E5696E" w:rsidRDefault="00E5696E" w:rsidP="00E5696E">
      <w:pPr>
        <w:ind w:left="1"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E5696E">
        <w:t xml:space="preserve">Эта функция находится на событии </w:t>
      </w:r>
      <w:proofErr w:type="spellStart"/>
      <w:r w:rsidRPr="00E5696E">
        <w:t>OnClick</w:t>
      </w:r>
      <w:proofErr w:type="spellEnd"/>
      <w:r w:rsidRPr="00E5696E">
        <w:t xml:space="preserve"> кнопки «Выбрать изображение». </w:t>
      </w:r>
      <w:proofErr w:type="spellStart"/>
      <w:proofErr w:type="gramStart"/>
      <w:r w:rsidRPr="00E5696E">
        <w:t>OpenFileDialog</w:t>
      </w:r>
      <w:proofErr w:type="spellEnd"/>
      <w:r w:rsidRPr="00E5696E">
        <w:t>(</w:t>
      </w:r>
      <w:proofErr w:type="gramEnd"/>
      <w:r w:rsidRPr="00E5696E">
        <w:t>) открывает проводник.</w:t>
      </w:r>
      <w:r>
        <w:t xml:space="preserve"> Если во время выбора файла выбирается файл, он отображается и путь до него сохраняется в </w:t>
      </w:r>
      <w:proofErr w:type="spellStart"/>
      <w:r>
        <w:rPr>
          <w:lang w:val="en-US"/>
        </w:rPr>
        <w:t>photopath</w:t>
      </w:r>
      <w:proofErr w:type="spellEnd"/>
      <w:r w:rsidRPr="00E5696E">
        <w:t>.</w:t>
      </w:r>
    </w:p>
    <w:p w14:paraId="0D6A2D89" w14:textId="495F7DE1" w:rsidR="009128EC" w:rsidRPr="009A29B1" w:rsidRDefault="009128EC" w:rsidP="00FE22F3">
      <w:pPr>
        <w:ind w:left="1" w:firstLine="708"/>
        <w:jc w:val="both"/>
      </w:pPr>
      <w:bookmarkStart w:id="75" w:name="_Toc120481192"/>
      <w:r w:rsidRPr="00815471">
        <w:rPr>
          <w:rStyle w:val="30"/>
        </w:rPr>
        <w:t>Функция для сохранения изображения в папку</w:t>
      </w:r>
      <w:bookmarkEnd w:id="75"/>
      <w:r>
        <w:t xml:space="preserve">. Используется только если нужно сохранить изменения, например, в функции </w:t>
      </w:r>
      <w:proofErr w:type="spellStart"/>
      <w:r>
        <w:rPr>
          <w:lang w:val="en-US"/>
        </w:rPr>
        <w:t>ReadData</w:t>
      </w:r>
      <w:proofErr w:type="spellEnd"/>
      <w:r w:rsidRPr="009128EC">
        <w:t xml:space="preserve"> </w:t>
      </w:r>
      <w:r>
        <w:t xml:space="preserve">из примера формы добавления/редактирования. </w:t>
      </w:r>
      <w:r w:rsidR="009A29B1">
        <w:t xml:space="preserve">Обратите внимание, что эта же функция </w:t>
      </w:r>
      <w:r>
        <w:t>сохран</w:t>
      </w:r>
      <w:r w:rsidR="009A29B1">
        <w:t>яе</w:t>
      </w:r>
      <w:r>
        <w:t>т</w:t>
      </w:r>
      <w:r w:rsidRPr="009A29B1">
        <w:t xml:space="preserve"> </w:t>
      </w:r>
      <w:proofErr w:type="spellStart"/>
      <w:r>
        <w:rPr>
          <w:lang w:val="en-US"/>
        </w:rPr>
        <w:t>photopath</w:t>
      </w:r>
      <w:proofErr w:type="spellEnd"/>
      <w:r w:rsidRPr="009A29B1">
        <w:t xml:space="preserve"> </w:t>
      </w:r>
      <w:r>
        <w:t>в</w:t>
      </w:r>
      <w:r w:rsidRPr="009A29B1">
        <w:t xml:space="preserve"> </w:t>
      </w:r>
      <w:r w:rsidR="009A29B1">
        <w:t>базе через клиента</w:t>
      </w:r>
      <w:r w:rsidRPr="009A29B1">
        <w:t>.</w:t>
      </w:r>
    </w:p>
    <w:p w14:paraId="06B6B5B4" w14:textId="77777777" w:rsidR="001B3FDB" w:rsidRPr="001B3FDB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29B1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ImgSave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A6571B0" w14:textId="77777777" w:rsidR="001B3FDB" w:rsidRPr="001B3FDB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0C748BA" w14:textId="77777777" w:rsidR="001B3FDB" w:rsidRPr="001B3FDB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 =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photoPath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3DCE9A" w14:textId="77777777" w:rsidR="001B3FDB" w:rsidRPr="001B3FDB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(name != _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client.PhotoPath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photoPath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_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client.PhotoPath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62BCB48" w14:textId="77777777" w:rsidR="001B3FDB" w:rsidRPr="001B3FDB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9223AC2" w14:textId="77777777" w:rsidR="001B3FDB" w:rsidRPr="001B3FDB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client.PhotoPath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name;</w:t>
      </w:r>
    </w:p>
    <w:p w14:paraId="113507C2" w14:textId="77777777" w:rsidR="001B3FDB" w:rsidRPr="001B3FDB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File.Copy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photoPath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ImageFolderPath</w:t>
      </w:r>
      <w:proofErr w:type="spellEnd"/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name, </w:t>
      </w:r>
      <w:r w:rsidRPr="001B3FD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776ACE" w14:textId="77777777" w:rsidR="001B3FDB" w:rsidRDefault="001B3FDB" w:rsidP="00FE22F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B3FD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43A583D" w14:textId="38FBDD0E" w:rsidR="001B3FDB" w:rsidRDefault="001B3FDB" w:rsidP="00FE22F3">
      <w:pPr>
        <w:ind w:left="1" w:firstLine="1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FE22F3"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CF29AA" w14:textId="1FB55A4C" w:rsidR="009128EC" w:rsidRPr="009128EC" w:rsidRDefault="00E5696E" w:rsidP="00FE22F3">
      <w:pPr>
        <w:ind w:left="1" w:firstLine="708"/>
        <w:jc w:val="both"/>
      </w:pPr>
      <w:proofErr w:type="spellStart"/>
      <w:r w:rsidRPr="001316A2">
        <w:t>Name</w:t>
      </w:r>
      <w:proofErr w:type="spellEnd"/>
      <w:r w:rsidRPr="001316A2">
        <w:t xml:space="preserve"> берется для того, чтобы сохранить исключительно имя файла в БД.</w:t>
      </w:r>
      <w:r w:rsidR="001316A2" w:rsidRPr="001316A2">
        <w:t xml:space="preserve"> Можно проверять исключительно соответствие </w:t>
      </w:r>
      <w:proofErr w:type="spellStart"/>
      <w:r w:rsidR="001316A2" w:rsidRPr="001316A2">
        <w:t>name</w:t>
      </w:r>
      <w:proofErr w:type="spellEnd"/>
      <w:r w:rsidR="001316A2" w:rsidRPr="001316A2">
        <w:t xml:space="preserve"> и того, что лежит в БД, но, не забываем о возможности того, что там может храниться и название папки, поэтому проверяется ещё и полностью </w:t>
      </w:r>
      <w:proofErr w:type="spellStart"/>
      <w:r w:rsidR="001316A2" w:rsidRPr="001316A2">
        <w:t>photopath</w:t>
      </w:r>
      <w:proofErr w:type="spellEnd"/>
      <w:r w:rsidR="001316A2" w:rsidRPr="001316A2">
        <w:t xml:space="preserve">, который не изменится, если не загружалось новое изображение. Если ни то, ни другое не совпало с файлом в БД, значение переписывается и файл копируется в папку при помощи </w:t>
      </w:r>
      <w:proofErr w:type="spellStart"/>
      <w:r w:rsidR="001316A2" w:rsidRPr="00351055">
        <w:rPr>
          <w:b/>
        </w:rPr>
        <w:t>File.Copy</w:t>
      </w:r>
      <w:proofErr w:type="spellEnd"/>
      <w:r w:rsidR="001316A2" w:rsidRPr="00351055">
        <w:rPr>
          <w:b/>
        </w:rPr>
        <w:t>(*откуда копировать*, *куда копировать*, *переписывать ли, если будет совпадение*)</w:t>
      </w:r>
      <w:r w:rsidR="001316A2">
        <w:t xml:space="preserve">. </w:t>
      </w:r>
      <w:r w:rsidR="009128EC">
        <w:t xml:space="preserve">Таким образом, </w:t>
      </w:r>
      <w:r w:rsidR="00815471">
        <w:t>в изображениях проекта могут быть не только импортированные, но и любые новые, которые были добавлены в ходе работы программы. Будьте осторожны с файлами, которые загружаете для теста, не повторяйте моих ошибок.</w:t>
      </w:r>
    </w:p>
    <w:p w14:paraId="75A48964" w14:textId="72123A7E" w:rsidR="00E85454" w:rsidRDefault="00E85454" w:rsidP="00DB2F23">
      <w:pPr>
        <w:pStyle w:val="2"/>
      </w:pPr>
      <w:bookmarkStart w:id="76" w:name="_Toc120481193"/>
      <w:r>
        <w:t>Обращение к реальному времени (доброе утро/день/вечер из второго пробника)</w:t>
      </w:r>
      <w:bookmarkEnd w:id="76"/>
    </w:p>
    <w:p w14:paraId="405AEB6F" w14:textId="1D22DB69" w:rsidR="00EB2A4B" w:rsidRPr="00EB2A4B" w:rsidRDefault="00EB2A4B" w:rsidP="00EB2A4B">
      <w:r>
        <w:tab/>
      </w:r>
      <w:r w:rsidR="00EE5862">
        <w:t>Здесь оформлено в отдельную функцию, но это не обязательно.</w:t>
      </w:r>
    </w:p>
    <w:p w14:paraId="3E373F4A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E586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B2A4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A4B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A4B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>GetTimed</w:t>
      </w:r>
      <w:proofErr w:type="spellEnd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883D1D9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416551D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B2A4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dateTime.Hour</w:t>
      </w:r>
      <w:proofErr w:type="spellEnd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9) &amp;&amp; (</w:t>
      </w:r>
      <w:proofErr w:type="spellStart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dateTime.Hour</w:t>
      </w:r>
      <w:proofErr w:type="spellEnd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11))</w:t>
      </w:r>
    </w:p>
    <w:p w14:paraId="07CC06DD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9301125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B2A4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A4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Доброе</w:t>
      </w:r>
      <w:r w:rsidRPr="00EB2A4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утро</w:t>
      </w:r>
      <w:r w:rsidRPr="00EB2A4B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0E8F83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DA44A9D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EB2A4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A4B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spellStart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dateTime.Hour</w:t>
      </w:r>
      <w:proofErr w:type="spellEnd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11) &amp;&amp; (</w:t>
      </w:r>
      <w:proofErr w:type="spellStart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>dateTime.Hour</w:t>
      </w:r>
      <w:proofErr w:type="spellEnd"/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18))</w:t>
      </w:r>
    </w:p>
    <w:p w14:paraId="62CF4173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0EBF81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B2A4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A4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Добрый</w:t>
      </w:r>
      <w:r w:rsidRPr="00EB2A4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EB2A4B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D592D5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06E9620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B2A4B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D820B8F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1026729" w14:textId="77777777" w:rsidR="00EB2A4B" w:rsidRP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B2A4B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B2A4B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Добрый</w:t>
      </w:r>
      <w:r w:rsidRPr="00EB2A4B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вечер</w:t>
      </w:r>
      <w:r w:rsidRPr="00EB2A4B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3C4D43" w14:textId="77777777" w:rsidR="00EB2A4B" w:rsidRDefault="00EB2A4B" w:rsidP="00EB2A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B2A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9A5121D" w14:textId="5D480969" w:rsidR="00F379AA" w:rsidRDefault="00EB2A4B" w:rsidP="00EB2A4B">
      <w:pPr>
        <w:ind w:firstLine="709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2471B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F9DD8D0" w14:textId="5DB36A0B" w:rsidR="00EE5862" w:rsidRPr="00EE5862" w:rsidRDefault="00EE5862" w:rsidP="00EB2A4B">
      <w:pPr>
        <w:ind w:firstLine="709"/>
        <w:jc w:val="both"/>
      </w:pPr>
      <w:r>
        <w:t xml:space="preserve">У типа </w:t>
      </w:r>
      <w:proofErr w:type="spellStart"/>
      <w:r w:rsidRPr="00EE5862">
        <w:rPr>
          <w:b/>
          <w:lang w:val="en-US"/>
        </w:rPr>
        <w:t>DateTime</w:t>
      </w:r>
      <w:proofErr w:type="spellEnd"/>
      <w:r w:rsidRPr="00EE5862">
        <w:t xml:space="preserve"> </w:t>
      </w:r>
      <w:r>
        <w:t xml:space="preserve">есть свойство </w:t>
      </w:r>
      <w:r w:rsidRPr="00EE5862">
        <w:rPr>
          <w:b/>
          <w:lang w:val="en-US"/>
        </w:rPr>
        <w:t>Hour</w:t>
      </w:r>
      <w:r>
        <w:t xml:space="preserve">, которое является числом. Есть и другие свойства для </w:t>
      </w:r>
      <w:r w:rsidRPr="00EE5862">
        <w:rPr>
          <w:b/>
        </w:rPr>
        <w:t>минут, секунд</w:t>
      </w:r>
      <w:r>
        <w:t xml:space="preserve"> и </w:t>
      </w:r>
      <w:r w:rsidRPr="00EE5862">
        <w:rPr>
          <w:b/>
        </w:rPr>
        <w:t>миллисекунд</w:t>
      </w:r>
      <w:r>
        <w:t>.</w:t>
      </w:r>
    </w:p>
    <w:p w14:paraId="35A74B20" w14:textId="11CDF63C" w:rsidR="00833A0E" w:rsidRDefault="00767DF8" w:rsidP="00833A0E">
      <w:pPr>
        <w:pStyle w:val="1"/>
      </w:pPr>
      <w:bookmarkStart w:id="77" w:name="_Toc120481194"/>
      <w:r>
        <w:rPr>
          <w:lang w:val="en-US"/>
        </w:rPr>
        <w:t>Unit</w:t>
      </w:r>
      <w:r w:rsidRPr="000347EB">
        <w:t>-</w:t>
      </w:r>
      <w:r>
        <w:t>тесты</w:t>
      </w:r>
      <w:bookmarkEnd w:id="77"/>
    </w:p>
    <w:p w14:paraId="256C25FA" w14:textId="6E2E4ECA" w:rsidR="005B53B5" w:rsidRDefault="005B53B5" w:rsidP="005B53B5">
      <w:pPr>
        <w:pStyle w:val="2"/>
      </w:pPr>
      <w:bookmarkStart w:id="78" w:name="_Toc120481195"/>
      <w:r>
        <w:t>Создание проекта с тестами:</w:t>
      </w:r>
      <w:bookmarkEnd w:id="78"/>
    </w:p>
    <w:p w14:paraId="5D024B1D" w14:textId="3C087F9C" w:rsidR="00161189" w:rsidRDefault="005B53B5" w:rsidP="005B53B5">
      <w:r>
        <w:tab/>
        <w:t xml:space="preserve">Да, всё правильно, проекта. Поскольку тесты функционируют не совсем так, как остальная программа, им нужен свой проект, но он все еще должен быть в решении. </w:t>
      </w:r>
    </w:p>
    <w:p w14:paraId="2D1468FA" w14:textId="21404601" w:rsidR="00161189" w:rsidRDefault="00161189" w:rsidP="00161189">
      <w:pPr>
        <w:pStyle w:val="3"/>
      </w:pPr>
      <w:bookmarkStart w:id="79" w:name="_Toc120481196"/>
      <w:r>
        <w:t>Метод 1 (более правильный):</w:t>
      </w:r>
      <w:bookmarkEnd w:id="79"/>
    </w:p>
    <w:p w14:paraId="01918569" w14:textId="55313D1C" w:rsidR="005B53B5" w:rsidRPr="005B53B5" w:rsidRDefault="005B53B5" w:rsidP="00161189">
      <w:pPr>
        <w:ind w:firstLine="708"/>
      </w:pPr>
      <w:r>
        <w:t xml:space="preserve">Для начала надо нажать ПКМ по решению, найти там «Добавить» </w:t>
      </w:r>
      <w:r w:rsidRPr="005B53B5">
        <w:t xml:space="preserve">-&gt; </w:t>
      </w:r>
      <w:r>
        <w:t>«Создать проект…»</w:t>
      </w:r>
    </w:p>
    <w:p w14:paraId="336C70A0" w14:textId="4245CE90" w:rsidR="00B40E93" w:rsidRDefault="00444CCA" w:rsidP="005B53B5">
      <w:pPr>
        <w:jc w:val="center"/>
      </w:pPr>
      <w:r w:rsidRPr="00444CCA">
        <w:drawing>
          <wp:inline distT="0" distB="0" distL="0" distR="0" wp14:anchorId="4A33FC33" wp14:editId="696880D4">
            <wp:extent cx="4690135" cy="42386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7360" cy="424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23492" w14:textId="2F1E7CA1" w:rsidR="005B53B5" w:rsidRPr="005B53B5" w:rsidRDefault="005B53B5" w:rsidP="005B53B5">
      <w:r>
        <w:tab/>
        <w:t xml:space="preserve">Теперь появится обычное меню создания проекта. Чтобы долго не искать, выберите в правом списке «тестирование». Выбирайте </w:t>
      </w:r>
      <w:r>
        <w:rPr>
          <w:lang w:val="en-US"/>
        </w:rPr>
        <w:t>Core</w:t>
      </w:r>
      <w:r w:rsidRPr="005B53B5">
        <w:t xml:space="preserve"> </w:t>
      </w:r>
      <w:r>
        <w:t xml:space="preserve">или </w:t>
      </w:r>
      <w:r>
        <w:rPr>
          <w:lang w:val="en-US"/>
        </w:rPr>
        <w:t>Framework</w:t>
      </w:r>
      <w:r w:rsidRPr="005B53B5">
        <w:t xml:space="preserve"> </w:t>
      </w:r>
      <w:r>
        <w:t>версию, в зависимости от проекта. Далее пойдут обычные шаги создания, главное, дайте адекватное имя.</w:t>
      </w:r>
    </w:p>
    <w:p w14:paraId="3C2209D2" w14:textId="3DECEC10" w:rsidR="00444CCA" w:rsidRDefault="00444CCA" w:rsidP="005B53B5">
      <w:pPr>
        <w:jc w:val="center"/>
      </w:pPr>
      <w:r w:rsidRPr="00444CCA">
        <w:lastRenderedPageBreak/>
        <w:drawing>
          <wp:inline distT="0" distB="0" distL="0" distR="0" wp14:anchorId="34890E52" wp14:editId="0B16BD56">
            <wp:extent cx="5201487" cy="34385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3645" cy="34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E52F" w14:textId="12D6701F" w:rsidR="00444CCA" w:rsidRDefault="00444CCA" w:rsidP="005B53B5">
      <w:pPr>
        <w:jc w:val="center"/>
        <w:rPr>
          <w:lang w:val="en-US"/>
        </w:rPr>
      </w:pPr>
      <w:r w:rsidRPr="00444CCA">
        <w:rPr>
          <w:lang w:val="en-US"/>
        </w:rPr>
        <w:drawing>
          <wp:inline distT="0" distB="0" distL="0" distR="0" wp14:anchorId="3335D12A" wp14:editId="23D019F4">
            <wp:extent cx="4238625" cy="2316764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5198" cy="23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04EA" w14:textId="39CA6729" w:rsidR="001A599E" w:rsidRDefault="00161189" w:rsidP="00161189">
      <w:r>
        <w:rPr>
          <w:lang w:val="en-US"/>
        </w:rPr>
        <w:tab/>
      </w:r>
      <w:r>
        <w:t>И ура, вот ваш тест. Добавлять новые можно в созданном тест-проекте.</w:t>
      </w:r>
      <w:r w:rsidRPr="00161189">
        <w:t xml:space="preserve"> </w:t>
      </w:r>
      <w:r>
        <w:t>Однако остается одна проблема: он не связан с остальным проектом. Исправить это можно, добавив ссылку на проект.</w:t>
      </w:r>
    </w:p>
    <w:p w14:paraId="24E45EB9" w14:textId="2B54CA98" w:rsidR="00161189" w:rsidRDefault="00161189" w:rsidP="00161189">
      <w:pPr>
        <w:pStyle w:val="3"/>
      </w:pPr>
      <w:bookmarkStart w:id="80" w:name="_Toc120481197"/>
      <w:r>
        <w:t>Метод 2 (более быстрый):</w:t>
      </w:r>
      <w:bookmarkEnd w:id="80"/>
    </w:p>
    <w:p w14:paraId="6EECF040" w14:textId="7FEFFBE8" w:rsidR="00161189" w:rsidRDefault="00161189" w:rsidP="00161189">
      <w:r>
        <w:tab/>
        <w:t xml:space="preserve">Если вас, как и любого другого нормального человека на </w:t>
      </w:r>
      <w:proofErr w:type="spellStart"/>
      <w:r>
        <w:t>демо</w:t>
      </w:r>
      <w:proofErr w:type="spellEnd"/>
      <w:r>
        <w:t>, интересует скорость, то есть способ проще. Зайдите на код любой формы, нажмите ПКМ, найдите «Создание модульных тестов»</w:t>
      </w:r>
    </w:p>
    <w:p w14:paraId="349FF881" w14:textId="7D45F341" w:rsidR="00161189" w:rsidRDefault="00161189" w:rsidP="00161189">
      <w:pPr>
        <w:jc w:val="center"/>
      </w:pPr>
      <w:r w:rsidRPr="00161189">
        <w:lastRenderedPageBreak/>
        <w:drawing>
          <wp:inline distT="0" distB="0" distL="0" distR="0" wp14:anchorId="30DE01D2" wp14:editId="4DC0ECB6">
            <wp:extent cx="2896221" cy="48291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7355" cy="484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0F74" w14:textId="44E522A6" w:rsidR="00161189" w:rsidRDefault="00161189" w:rsidP="00161189">
      <w:r>
        <w:tab/>
        <w:t>В следующем окне будет много страшного и непонятного, но суть в том, что это можно игнорировать. Просто создайте проект с тестами.</w:t>
      </w:r>
    </w:p>
    <w:p w14:paraId="59F6BE33" w14:textId="1AA60085" w:rsidR="00161189" w:rsidRDefault="00161189" w:rsidP="00161189">
      <w:pPr>
        <w:jc w:val="center"/>
      </w:pPr>
      <w:r w:rsidRPr="00161189">
        <w:drawing>
          <wp:inline distT="0" distB="0" distL="0" distR="0" wp14:anchorId="32AA1615" wp14:editId="2441C6C9">
            <wp:extent cx="5010150" cy="324324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3870" cy="32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B126" w14:textId="521E6B34" w:rsidR="00161189" w:rsidRDefault="00161189" w:rsidP="00161189">
      <w:r>
        <w:tab/>
        <w:t>Создали проект? Отлично. Добавьте новый файл и снесите тот, что сгенерировался. Готово, у вас есть тест-проект.</w:t>
      </w:r>
    </w:p>
    <w:p w14:paraId="74039DA7" w14:textId="4739A9D1" w:rsidR="00161189" w:rsidRPr="00161189" w:rsidRDefault="00161189" w:rsidP="00161189">
      <w:pPr>
        <w:jc w:val="center"/>
      </w:pPr>
      <w:r w:rsidRPr="00161189">
        <w:lastRenderedPageBreak/>
        <w:drawing>
          <wp:inline distT="0" distB="0" distL="0" distR="0" wp14:anchorId="0A34914B" wp14:editId="3FD8907B">
            <wp:extent cx="5353050" cy="189533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6540" cy="19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FEB8" w14:textId="7CCFE10E" w:rsidR="005B53B5" w:rsidRDefault="001A599E" w:rsidP="001A599E">
      <w:pPr>
        <w:pStyle w:val="2"/>
      </w:pPr>
      <w:bookmarkStart w:id="81" w:name="_Toc120481198"/>
      <w:r>
        <w:t>Примеры тестов:</w:t>
      </w:r>
      <w:bookmarkEnd w:id="81"/>
    </w:p>
    <w:p w14:paraId="2EB25D22" w14:textId="7E967109" w:rsidR="00E00B78" w:rsidRDefault="001A599E" w:rsidP="001A599E">
      <w:r>
        <w:tab/>
        <w:t xml:space="preserve">Я так и не знаю, нужно им </w:t>
      </w:r>
      <w:r w:rsidRPr="00BD2210">
        <w:rPr>
          <w:b/>
        </w:rPr>
        <w:t>5 тестов</w:t>
      </w:r>
      <w:r>
        <w:t xml:space="preserve"> или 5 методов (скорее всего первое)</w:t>
      </w:r>
      <w:r w:rsidR="00DF121F">
        <w:t xml:space="preserve">. </w:t>
      </w:r>
      <w:r w:rsidR="00E00B78">
        <w:t xml:space="preserve">В тестах </w:t>
      </w:r>
      <w:r w:rsidR="00E00B78" w:rsidRPr="00BD2210">
        <w:rPr>
          <w:b/>
        </w:rPr>
        <w:t>основная часть</w:t>
      </w:r>
      <w:r w:rsidR="00E00B78">
        <w:t xml:space="preserve"> – это </w:t>
      </w:r>
      <w:r w:rsidR="00E00B78" w:rsidRPr="00BD2210">
        <w:rPr>
          <w:b/>
          <w:lang w:val="en-US"/>
        </w:rPr>
        <w:t>Assert</w:t>
      </w:r>
      <w:r w:rsidR="00E00B78">
        <w:t xml:space="preserve">. Именно он говорит, </w:t>
      </w:r>
      <w:r w:rsidR="00E00B78" w:rsidRPr="00BD2210">
        <w:rPr>
          <w:b/>
        </w:rPr>
        <w:t>правильно</w:t>
      </w:r>
      <w:r w:rsidR="00E00B78">
        <w:t xml:space="preserve"> ли прошел тест (что не всегда означает выполнение функции).</w:t>
      </w:r>
      <w:r w:rsidR="00E00B78" w:rsidRPr="00E00B78">
        <w:t xml:space="preserve"> </w:t>
      </w:r>
      <w:r w:rsidR="00E00B78" w:rsidRPr="00BD2210">
        <w:rPr>
          <w:b/>
          <w:lang w:val="en-US"/>
        </w:rPr>
        <w:t>Assert</w:t>
      </w:r>
      <w:r w:rsidR="00E00B78" w:rsidRPr="00E00B78">
        <w:t xml:space="preserve"> </w:t>
      </w:r>
      <w:r w:rsidR="00E00B78">
        <w:t>имеет много функций, но в основном понадобятся следующие:</w:t>
      </w:r>
    </w:p>
    <w:p w14:paraId="6C7B5B9B" w14:textId="0E8CA4DE" w:rsidR="004B01B1" w:rsidRDefault="004B01B1" w:rsidP="00B6742C">
      <w:pPr>
        <w:pStyle w:val="3"/>
      </w:pPr>
      <w:bookmarkStart w:id="82" w:name="_Toc120481199"/>
      <w:r w:rsidRPr="00B6742C">
        <w:t xml:space="preserve">Ожидается определенное </w:t>
      </w:r>
      <w:proofErr w:type="gramStart"/>
      <w:r w:rsidRPr="00B6742C">
        <w:t>значение(</w:t>
      </w:r>
      <w:proofErr w:type="spellStart"/>
      <w:proofErr w:type="gramEnd"/>
      <w:r w:rsidRPr="00B6742C">
        <w:t>Assert.AreEqual</w:t>
      </w:r>
      <w:proofErr w:type="spellEnd"/>
      <w:r w:rsidRPr="00B6742C">
        <w:t>(</w:t>
      </w:r>
      <w:r w:rsidR="008915F7">
        <w:rPr>
          <w:lang w:val="en-US"/>
        </w:rPr>
        <w:t>expected</w:t>
      </w:r>
      <w:r w:rsidR="008915F7" w:rsidRPr="008915F7">
        <w:t xml:space="preserve">, </w:t>
      </w:r>
      <w:r w:rsidR="008915F7">
        <w:rPr>
          <w:lang w:val="en-US"/>
        </w:rPr>
        <w:t>result</w:t>
      </w:r>
      <w:r w:rsidRPr="00B6742C">
        <w:t>);)</w:t>
      </w:r>
      <w:bookmarkEnd w:id="82"/>
    </w:p>
    <w:p w14:paraId="44C7BF46" w14:textId="7DCB764E" w:rsidR="00B6742C" w:rsidRPr="008915F7" w:rsidRDefault="000E004F" w:rsidP="00B6742C">
      <w:r>
        <w:tab/>
      </w:r>
      <w:r w:rsidR="008915F7">
        <w:t xml:space="preserve">Тут немножко глупо и не очень очевидно, но, к сожалению, проверить целиком весь экземпляр класса </w:t>
      </w:r>
      <w:r w:rsidR="008915F7" w:rsidRPr="00BD2210">
        <w:rPr>
          <w:b/>
        </w:rPr>
        <w:t>нельзя</w:t>
      </w:r>
      <w:r w:rsidR="008915F7">
        <w:t xml:space="preserve">. Сравнивать можно только относительно </w:t>
      </w:r>
      <w:r w:rsidR="008915F7" w:rsidRPr="00BD2210">
        <w:rPr>
          <w:b/>
        </w:rPr>
        <w:t>базовые вещи: числа, строки</w:t>
      </w:r>
      <w:r w:rsidR="008915F7">
        <w:t xml:space="preserve"> и т.п. Поэтому если нужно проверить, читает ли нужную строку функция, можно либо довериться какому-нибудь </w:t>
      </w:r>
      <w:r w:rsidR="008915F7" w:rsidRPr="00BD2210">
        <w:rPr>
          <w:b/>
        </w:rPr>
        <w:t>одному значению</w:t>
      </w:r>
      <w:r w:rsidR="008915F7">
        <w:t xml:space="preserve">, либо </w:t>
      </w:r>
      <w:r w:rsidR="008915F7" w:rsidRPr="00BD2210">
        <w:rPr>
          <w:b/>
        </w:rPr>
        <w:t>проверять все</w:t>
      </w:r>
      <w:r w:rsidR="008915F7">
        <w:t xml:space="preserve">. К счастью, для второго варианта можно просто </w:t>
      </w:r>
      <w:r w:rsidR="008915F7" w:rsidRPr="00BD2210">
        <w:rPr>
          <w:b/>
        </w:rPr>
        <w:t>подписывать</w:t>
      </w:r>
      <w:r w:rsidR="008915F7">
        <w:t xml:space="preserve"> ещё </w:t>
      </w:r>
      <w:r w:rsidR="008915F7" w:rsidRPr="00BD2210">
        <w:rPr>
          <w:b/>
          <w:lang w:val="en-US"/>
        </w:rPr>
        <w:t>assert</w:t>
      </w:r>
      <w:r w:rsidR="008915F7" w:rsidRPr="008915F7">
        <w:t>`</w:t>
      </w:r>
      <w:r w:rsidR="008915F7">
        <w:t>ы, не создавая новые методы. Но когда время утекает, думаю, будет не до этого.</w:t>
      </w:r>
    </w:p>
    <w:p w14:paraId="5A5D5D37" w14:textId="77777777" w:rsidR="000E004F" w:rsidRPr="008915F7" w:rsidRDefault="000E004F" w:rsidP="000E0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915F7"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8915F7"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4ACDDE7F" w14:textId="77777777" w:rsidR="000E004F" w:rsidRPr="000E004F" w:rsidRDefault="000E004F" w:rsidP="000E0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15F7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0E004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E004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>Test_ValidLogin_ValidPassword</w:t>
      </w:r>
      <w:proofErr w:type="spellEnd"/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6DD8DF8" w14:textId="77777777" w:rsidR="000E004F" w:rsidRPr="000E004F" w:rsidRDefault="000E004F" w:rsidP="000E0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9C4926" w14:textId="77777777" w:rsidR="000E004F" w:rsidRPr="000E004F" w:rsidRDefault="000E004F" w:rsidP="000E0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E004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 = </w:t>
      </w:r>
      <w:r w:rsidRPr="000E00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0E004F">
        <w:rPr>
          <w:rFonts w:ascii="Cascadia Mono" w:hAnsi="Cascadia Mono" w:cs="Cascadia Mono"/>
          <w:color w:val="A31515"/>
          <w:sz w:val="19"/>
          <w:szCs w:val="19"/>
          <w:lang w:val="en-US"/>
        </w:rPr>
        <w:t>velizhanina</w:t>
      </w:r>
      <w:proofErr w:type="spellEnd"/>
      <w:r w:rsidRPr="000E004F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AEF96A" w14:textId="77777777" w:rsidR="000E004F" w:rsidRPr="000E004F" w:rsidRDefault="000E004F" w:rsidP="000E0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E004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= </w:t>
      </w:r>
      <w:r w:rsidRPr="000E004F">
        <w:rPr>
          <w:rFonts w:ascii="Cascadia Mono" w:hAnsi="Cascadia Mono" w:cs="Cascadia Mono"/>
          <w:color w:val="A31515"/>
          <w:sz w:val="19"/>
          <w:szCs w:val="19"/>
          <w:lang w:val="en-US"/>
        </w:rPr>
        <w:t>"123"</w:t>
      </w:r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A343B4" w14:textId="77777777" w:rsidR="000E004F" w:rsidRPr="000E004F" w:rsidRDefault="000E004F" w:rsidP="000E004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>Assert.AreEqual</w:t>
      </w:r>
      <w:proofErr w:type="spellEnd"/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(3, </w:t>
      </w:r>
      <w:proofErr w:type="spellStart"/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>DataWork.GetUser</w:t>
      </w:r>
      <w:proofErr w:type="spellEnd"/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>(login, password).ID);</w:t>
      </w:r>
    </w:p>
    <w:p w14:paraId="3E69283A" w14:textId="2B693552" w:rsidR="000E004F" w:rsidRPr="008915F7" w:rsidRDefault="000E004F" w:rsidP="000E004F">
      <w:pPr>
        <w:rPr>
          <w:lang w:val="en-US"/>
        </w:rPr>
      </w:pPr>
      <w:r w:rsidRPr="000E004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9FF960" w14:textId="5AF1752C" w:rsidR="004B01B1" w:rsidRPr="008915F7" w:rsidRDefault="004B01B1" w:rsidP="00B6742C">
      <w:pPr>
        <w:pStyle w:val="3"/>
        <w:rPr>
          <w:lang w:val="en-US"/>
        </w:rPr>
      </w:pPr>
      <w:bookmarkStart w:id="83" w:name="_Toc120481200"/>
      <w:r w:rsidRPr="00B6742C">
        <w:t>Ожидается</w:t>
      </w:r>
      <w:r w:rsidRPr="008915F7">
        <w:rPr>
          <w:lang w:val="en-US"/>
        </w:rPr>
        <w:t xml:space="preserve"> </w:t>
      </w:r>
      <w:r w:rsidRPr="00B6742C">
        <w:t>экземпляр</w:t>
      </w:r>
      <w:r w:rsidRPr="008915F7">
        <w:rPr>
          <w:lang w:val="en-US"/>
        </w:rPr>
        <w:t xml:space="preserve"> </w:t>
      </w:r>
      <w:r w:rsidRPr="00B6742C">
        <w:t>определенного</w:t>
      </w:r>
      <w:r w:rsidRPr="008915F7">
        <w:rPr>
          <w:lang w:val="en-US"/>
        </w:rPr>
        <w:t xml:space="preserve"> </w:t>
      </w:r>
      <w:proofErr w:type="gramStart"/>
      <w:r w:rsidRPr="00B6742C">
        <w:t>типа</w:t>
      </w:r>
      <w:r w:rsidRPr="008915F7">
        <w:rPr>
          <w:lang w:val="en-US"/>
        </w:rPr>
        <w:t>(</w:t>
      </w:r>
      <w:proofErr w:type="spellStart"/>
      <w:proofErr w:type="gramEnd"/>
      <w:r w:rsidRPr="008915F7">
        <w:rPr>
          <w:lang w:val="en-US"/>
        </w:rPr>
        <w:t>Assert.IsInstanceOfType</w:t>
      </w:r>
      <w:proofErr w:type="spellEnd"/>
      <w:r w:rsidRPr="008915F7">
        <w:rPr>
          <w:lang w:val="en-US"/>
        </w:rPr>
        <w:t>(</w:t>
      </w:r>
      <w:r w:rsidR="008915F7">
        <w:rPr>
          <w:lang w:val="en-US"/>
        </w:rPr>
        <w:t>result, type</w:t>
      </w:r>
      <w:r w:rsidRPr="008915F7">
        <w:rPr>
          <w:lang w:val="en-US"/>
        </w:rPr>
        <w:t>);)</w:t>
      </w:r>
      <w:bookmarkEnd w:id="83"/>
    </w:p>
    <w:p w14:paraId="60685C5C" w14:textId="3452EDE3" w:rsidR="00B6742C" w:rsidRDefault="008915F7" w:rsidP="00B6742C">
      <w:r>
        <w:rPr>
          <w:lang w:val="en-US"/>
        </w:rPr>
        <w:tab/>
      </w:r>
      <w:r>
        <w:t xml:space="preserve">Если проверять каждое поле или даже отдельные поля нет смысла, можно проверить, относится ли полученный результат к </w:t>
      </w:r>
      <w:r w:rsidRPr="00BD2210">
        <w:rPr>
          <w:b/>
        </w:rPr>
        <w:t>определенному типу</w:t>
      </w:r>
      <w:r>
        <w:t>:</w:t>
      </w:r>
    </w:p>
    <w:p w14:paraId="1DE7D2B5" w14:textId="77777777" w:rsidR="008915F7" w:rsidRPr="008915F7" w:rsidRDefault="008915F7" w:rsidP="00891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70E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618B32BB" w14:textId="77777777" w:rsidR="008915F7" w:rsidRPr="008915F7" w:rsidRDefault="008915F7" w:rsidP="00891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15F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915F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GetExecList_TypeTest</w:t>
      </w:r>
      <w:proofErr w:type="spellEnd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4262CFD" w14:textId="77777777" w:rsidR="008915F7" w:rsidRPr="008915F7" w:rsidRDefault="008915F7" w:rsidP="00891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98C5D2" w14:textId="77777777" w:rsidR="008915F7" w:rsidRPr="008915F7" w:rsidRDefault="008915F7" w:rsidP="00891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915F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User();</w:t>
      </w:r>
    </w:p>
    <w:p w14:paraId="7AE9CFF1" w14:textId="77777777" w:rsidR="008915F7" w:rsidRPr="008915F7" w:rsidRDefault="008915F7" w:rsidP="00891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user.ID = 1;</w:t>
      </w:r>
    </w:p>
    <w:p w14:paraId="76DB5BC4" w14:textId="77777777" w:rsidR="008915F7" w:rsidRPr="008915F7" w:rsidRDefault="008915F7" w:rsidP="008915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Assert.IsInstanceOfType</w:t>
      </w:r>
      <w:proofErr w:type="spellEnd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DataWork.GetExecTasks</w:t>
      </w:r>
      <w:proofErr w:type="spellEnd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(user, </w:t>
      </w:r>
      <w:r w:rsidRPr="008915F7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proofErr w:type="spellStart"/>
      <w:r w:rsidRPr="008915F7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DataSet</w:t>
      </w:r>
      <w:proofErr w:type="spellEnd"/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C7CFBB9" w14:textId="6A18FF27" w:rsidR="008915F7" w:rsidRDefault="008915F7" w:rsidP="008915F7">
      <w:pPr>
        <w:rPr>
          <w:rFonts w:ascii="Cascadia Mono" w:hAnsi="Cascadia Mono" w:cs="Cascadia Mono"/>
          <w:color w:val="000000"/>
          <w:sz w:val="19"/>
          <w:szCs w:val="19"/>
        </w:rPr>
      </w:pP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C0158D4" w14:textId="4C5E3BF8" w:rsidR="008915F7" w:rsidRPr="00BD2210" w:rsidRDefault="008915F7" w:rsidP="008915F7">
      <w:r w:rsidRPr="00E670E3">
        <w:tab/>
      </w:r>
      <w:r>
        <w:t xml:space="preserve">Здесь обязательно использовать </w:t>
      </w:r>
      <w:proofErr w:type="spellStart"/>
      <w:r w:rsidRPr="00BD2210">
        <w:rPr>
          <w:b/>
          <w:lang w:val="en-US"/>
        </w:rPr>
        <w:t>typeof</w:t>
      </w:r>
      <w:proofErr w:type="spellEnd"/>
      <w:r w:rsidR="00BD2210">
        <w:t>, потому что иначе он просто отказывается работать.</w:t>
      </w:r>
    </w:p>
    <w:p w14:paraId="60C42B1A" w14:textId="719D4A30" w:rsidR="004B01B1" w:rsidRPr="00BD2210" w:rsidRDefault="004B01B1" w:rsidP="00B6742C">
      <w:pPr>
        <w:pStyle w:val="3"/>
        <w:rPr>
          <w:lang w:val="en-US"/>
        </w:rPr>
      </w:pPr>
      <w:bookmarkStart w:id="84" w:name="_Toc120481201"/>
      <w:r w:rsidRPr="00B6742C">
        <w:t>Ожидается</w:t>
      </w:r>
      <w:r w:rsidRPr="00BD2210">
        <w:rPr>
          <w:lang w:val="en-US"/>
        </w:rPr>
        <w:t xml:space="preserve"> </w:t>
      </w:r>
      <w:r w:rsidRPr="00B6742C">
        <w:t>не</w:t>
      </w:r>
      <w:r w:rsidRPr="00BD2210">
        <w:rPr>
          <w:lang w:val="en-US"/>
        </w:rPr>
        <w:t xml:space="preserve"> </w:t>
      </w:r>
      <w:proofErr w:type="gramStart"/>
      <w:r w:rsidRPr="008915F7">
        <w:rPr>
          <w:lang w:val="en-US"/>
        </w:rPr>
        <w:t>null</w:t>
      </w:r>
      <w:r w:rsidRPr="00BD2210">
        <w:rPr>
          <w:lang w:val="en-US"/>
        </w:rPr>
        <w:t>(</w:t>
      </w:r>
      <w:proofErr w:type="spellStart"/>
      <w:proofErr w:type="gramEnd"/>
      <w:r w:rsidRPr="008915F7">
        <w:rPr>
          <w:lang w:val="en-US"/>
        </w:rPr>
        <w:t>Assert</w:t>
      </w:r>
      <w:r w:rsidRPr="00BD2210">
        <w:rPr>
          <w:lang w:val="en-US"/>
        </w:rPr>
        <w:t>.</w:t>
      </w:r>
      <w:r w:rsidRPr="008915F7">
        <w:rPr>
          <w:lang w:val="en-US"/>
        </w:rPr>
        <w:t>IsNotNull</w:t>
      </w:r>
      <w:proofErr w:type="spellEnd"/>
      <w:r w:rsidRPr="00BD2210">
        <w:rPr>
          <w:lang w:val="en-US"/>
        </w:rPr>
        <w:t>(</w:t>
      </w:r>
      <w:r w:rsidR="008915F7">
        <w:rPr>
          <w:lang w:val="en-US"/>
        </w:rPr>
        <w:t>result</w:t>
      </w:r>
      <w:r w:rsidRPr="00BD2210">
        <w:rPr>
          <w:lang w:val="en-US"/>
        </w:rPr>
        <w:t>);)</w:t>
      </w:r>
      <w:bookmarkEnd w:id="84"/>
    </w:p>
    <w:p w14:paraId="4F19523A" w14:textId="3199623A" w:rsidR="00B6742C" w:rsidRDefault="000E004F" w:rsidP="00B6742C">
      <w:r w:rsidRPr="00BD2210">
        <w:rPr>
          <w:lang w:val="en-US"/>
        </w:rPr>
        <w:tab/>
      </w:r>
      <w:r w:rsidR="00BD2210">
        <w:t xml:space="preserve">Если вообще не имеет смысл проверять, что пришло, а важно проверить, вернулось ли </w:t>
      </w:r>
      <w:r w:rsidR="00BD2210" w:rsidRPr="00BD2210">
        <w:rPr>
          <w:b/>
        </w:rPr>
        <w:t>хоть что-нибудь</w:t>
      </w:r>
      <w:r w:rsidR="00BD2210" w:rsidRPr="00BD2210">
        <w:t xml:space="preserve">, </w:t>
      </w:r>
      <w:r w:rsidR="00BD2210">
        <w:t xml:space="preserve">можно проверять, пришло ли значение </w:t>
      </w:r>
      <w:r w:rsidR="00BD2210" w:rsidRPr="00BD2210">
        <w:rPr>
          <w:b/>
          <w:lang w:val="en-US"/>
        </w:rPr>
        <w:t>null</w:t>
      </w:r>
      <w:r w:rsidR="00BD2210">
        <w:t>:</w:t>
      </w:r>
    </w:p>
    <w:p w14:paraId="1B44DDD5" w14:textId="0607A6F2" w:rsidR="00BD2210" w:rsidRPr="00BD2210" w:rsidRDefault="00BD2210" w:rsidP="00BD22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tab/>
      </w:r>
      <w:r w:rsidRPr="00E670E3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3BFEF8A4" w14:textId="77777777" w:rsidR="00BD2210" w:rsidRPr="00BD2210" w:rsidRDefault="00BD2210" w:rsidP="00BD22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D221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D221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>GetExecList_TypeTest</w:t>
      </w:r>
      <w:proofErr w:type="spellEnd"/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F957143" w14:textId="77777777" w:rsidR="00BD2210" w:rsidRPr="00BD2210" w:rsidRDefault="00BD2210" w:rsidP="00BD22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326EE54" w14:textId="77777777" w:rsidR="00BD2210" w:rsidRPr="00BD2210" w:rsidRDefault="00BD2210" w:rsidP="00BD22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D221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User();</w:t>
      </w:r>
    </w:p>
    <w:p w14:paraId="6792084C" w14:textId="77777777" w:rsidR="00BD2210" w:rsidRPr="00BD2210" w:rsidRDefault="00BD2210" w:rsidP="00BD22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user.ID = 1;</w:t>
      </w:r>
    </w:p>
    <w:p w14:paraId="68552825" w14:textId="77777777" w:rsidR="00BD2210" w:rsidRPr="00BD2210" w:rsidRDefault="00BD2210" w:rsidP="00BD22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>Assert.IsNotNull</w:t>
      </w:r>
      <w:proofErr w:type="spellEnd"/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>DataWork.GetExecTasks</w:t>
      </w:r>
      <w:proofErr w:type="spellEnd"/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(user, </w:t>
      </w:r>
      <w:r w:rsidRPr="00BD2210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5031F1E" w14:textId="6E9C5439" w:rsidR="00BD2210" w:rsidRDefault="00BD2210" w:rsidP="00BD2210">
      <w:pPr>
        <w:rPr>
          <w:rFonts w:ascii="Cascadia Mono" w:hAnsi="Cascadia Mono" w:cs="Cascadia Mono"/>
          <w:color w:val="000000"/>
          <w:sz w:val="19"/>
          <w:szCs w:val="19"/>
        </w:rPr>
      </w:pPr>
      <w:r w:rsidRPr="00BD22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580564" w14:textId="71937C13" w:rsidR="00BD2210" w:rsidRPr="00BD2210" w:rsidRDefault="00BD2210" w:rsidP="00BD2210">
      <w:r w:rsidRPr="00E670E3">
        <w:tab/>
      </w:r>
      <w:r>
        <w:t>Если</w:t>
      </w:r>
      <w:r w:rsidRPr="00BD2210">
        <w:t xml:space="preserve"> </w:t>
      </w:r>
      <w:r>
        <w:t>правильным</w:t>
      </w:r>
      <w:r w:rsidRPr="00BD2210">
        <w:t xml:space="preserve"> </w:t>
      </w:r>
      <w:r>
        <w:t xml:space="preserve">результатом </w:t>
      </w:r>
      <w:r w:rsidRPr="00BD2210">
        <w:rPr>
          <w:b/>
        </w:rPr>
        <w:t xml:space="preserve">является </w:t>
      </w:r>
      <w:r w:rsidRPr="00BD2210">
        <w:rPr>
          <w:b/>
          <w:lang w:val="en-US"/>
        </w:rPr>
        <w:t>null</w:t>
      </w:r>
      <w:r>
        <w:t xml:space="preserve">, есть </w:t>
      </w:r>
      <w:r w:rsidRPr="00BD2210">
        <w:rPr>
          <w:b/>
          <w:lang w:val="en-US"/>
        </w:rPr>
        <w:t>Assert</w:t>
      </w:r>
      <w:r w:rsidRPr="00BD2210">
        <w:rPr>
          <w:b/>
        </w:rPr>
        <w:t>.</w:t>
      </w:r>
      <w:proofErr w:type="spellStart"/>
      <w:r w:rsidRPr="00BD2210">
        <w:rPr>
          <w:b/>
          <w:lang w:val="en-US"/>
        </w:rPr>
        <w:t>IsNull</w:t>
      </w:r>
      <w:proofErr w:type="spellEnd"/>
      <w:r w:rsidRPr="00BD2210">
        <w:rPr>
          <w:b/>
        </w:rPr>
        <w:t>()</w:t>
      </w:r>
      <w:r>
        <w:t>. Работает абсолютно так же.</w:t>
      </w:r>
    </w:p>
    <w:p w14:paraId="48231678" w14:textId="52DA615E" w:rsidR="004B01B1" w:rsidRPr="00BD2210" w:rsidRDefault="004B01B1" w:rsidP="00EF6B34">
      <w:pPr>
        <w:pStyle w:val="3"/>
      </w:pPr>
      <w:bookmarkStart w:id="85" w:name="_Toc120481202"/>
      <w:r w:rsidRPr="00B6742C">
        <w:t>Ожидается</w:t>
      </w:r>
      <w:r w:rsidRPr="00BD2210">
        <w:t xml:space="preserve"> </w:t>
      </w:r>
      <w:proofErr w:type="gramStart"/>
      <w:r w:rsidRPr="00EF6B34">
        <w:rPr>
          <w:lang w:val="en-US"/>
        </w:rPr>
        <w:t>true</w:t>
      </w:r>
      <w:r w:rsidRPr="00BD2210">
        <w:t>(</w:t>
      </w:r>
      <w:proofErr w:type="gramEnd"/>
      <w:r w:rsidR="00B6742C" w:rsidRPr="00EF6B34">
        <w:rPr>
          <w:lang w:val="en-US"/>
        </w:rPr>
        <w:t>Assert</w:t>
      </w:r>
      <w:r w:rsidR="00B6742C" w:rsidRPr="00BD2210">
        <w:t>.</w:t>
      </w:r>
      <w:proofErr w:type="spellStart"/>
      <w:r w:rsidR="00B6742C" w:rsidRPr="00EF6B34">
        <w:rPr>
          <w:lang w:val="en-US"/>
        </w:rPr>
        <w:t>IsTrue</w:t>
      </w:r>
      <w:proofErr w:type="spellEnd"/>
      <w:r w:rsidR="00B6742C" w:rsidRPr="00BD2210">
        <w:t>(</w:t>
      </w:r>
      <w:r w:rsidR="008915F7">
        <w:rPr>
          <w:lang w:val="en-US"/>
        </w:rPr>
        <w:t>result</w:t>
      </w:r>
      <w:r w:rsidR="00B6742C" w:rsidRPr="00BD2210">
        <w:t>);</w:t>
      </w:r>
      <w:r w:rsidRPr="00BD2210">
        <w:t>)</w:t>
      </w:r>
      <w:r w:rsidR="00EF6B34" w:rsidRPr="00BD2210">
        <w:t xml:space="preserve"> </w:t>
      </w:r>
      <w:r w:rsidR="00EF6B34">
        <w:t>или</w:t>
      </w:r>
      <w:r w:rsidR="00EF6B34" w:rsidRPr="00BD2210">
        <w:t xml:space="preserve"> </w:t>
      </w:r>
      <w:r w:rsidR="00EF6B34">
        <w:t>о</w:t>
      </w:r>
      <w:r w:rsidRPr="00B6742C">
        <w:t>жидается</w:t>
      </w:r>
      <w:r w:rsidRPr="00BD2210">
        <w:t xml:space="preserve"> </w:t>
      </w:r>
      <w:r w:rsidRPr="00EF6B34">
        <w:rPr>
          <w:lang w:val="en-US"/>
        </w:rPr>
        <w:t>false</w:t>
      </w:r>
      <w:r w:rsidRPr="00BD2210">
        <w:t>(</w:t>
      </w:r>
      <w:r w:rsidR="00B6742C" w:rsidRPr="00EF6B34">
        <w:rPr>
          <w:lang w:val="en-US"/>
        </w:rPr>
        <w:t>Assert</w:t>
      </w:r>
      <w:r w:rsidR="00B6742C" w:rsidRPr="00BD2210">
        <w:t>.</w:t>
      </w:r>
      <w:proofErr w:type="spellStart"/>
      <w:r w:rsidR="00B6742C" w:rsidRPr="00EF6B34">
        <w:rPr>
          <w:lang w:val="en-US"/>
        </w:rPr>
        <w:t>IsFalse</w:t>
      </w:r>
      <w:proofErr w:type="spellEnd"/>
      <w:r w:rsidR="00B6742C" w:rsidRPr="00BD2210">
        <w:t>(</w:t>
      </w:r>
      <w:r w:rsidR="008915F7">
        <w:rPr>
          <w:lang w:val="en-US"/>
        </w:rPr>
        <w:t>result</w:t>
      </w:r>
      <w:r w:rsidR="00B6742C" w:rsidRPr="00BD2210">
        <w:t>);</w:t>
      </w:r>
      <w:r w:rsidRPr="00BD2210">
        <w:t>)</w:t>
      </w:r>
      <w:bookmarkEnd w:id="85"/>
    </w:p>
    <w:p w14:paraId="6C24200F" w14:textId="432E6BC7" w:rsidR="00B6742C" w:rsidRDefault="00EF6B34" w:rsidP="00B6742C">
      <w:r w:rsidRPr="00BD2210">
        <w:lastRenderedPageBreak/>
        <w:tab/>
      </w:r>
      <w:r>
        <w:t>Эти тесты нужны для логических функций, например, проверки роли:</w:t>
      </w:r>
    </w:p>
    <w:p w14:paraId="2405D8E0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70E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0F5DC89E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6B3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6B3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IsManager_True</w:t>
      </w:r>
      <w:proofErr w:type="spellEnd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BE61491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AFB6DF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F6B3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User();</w:t>
      </w:r>
    </w:p>
    <w:p w14:paraId="44076BB1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user.ID = 12;</w:t>
      </w:r>
    </w:p>
    <w:p w14:paraId="6BBB479B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Assert.IsTrue</w:t>
      </w:r>
      <w:proofErr w:type="spellEnd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DataWork.IsManager</w:t>
      </w:r>
      <w:proofErr w:type="spellEnd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(user));</w:t>
      </w:r>
    </w:p>
    <w:p w14:paraId="0AB6EB24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6771DC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7DE16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C5FD1AE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6B3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6B3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IsManager_False</w:t>
      </w:r>
      <w:proofErr w:type="spellEnd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2FBB1F7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E71B96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F6B3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User();</w:t>
      </w:r>
    </w:p>
    <w:p w14:paraId="391A0E94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user.ID = 1;</w:t>
      </w:r>
    </w:p>
    <w:p w14:paraId="37AE0960" w14:textId="77777777" w:rsidR="00EF6B34" w:rsidRPr="00EF6B34" w:rsidRDefault="00EF6B34" w:rsidP="00EF6B3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Assert.IsFalse</w:t>
      </w:r>
      <w:proofErr w:type="spellEnd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DataWork.IsManager</w:t>
      </w:r>
      <w:proofErr w:type="spellEnd"/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>(user));</w:t>
      </w:r>
    </w:p>
    <w:p w14:paraId="66E99BD7" w14:textId="2AAA77E6" w:rsidR="00EF6B34" w:rsidRPr="008915F7" w:rsidRDefault="00EF6B34" w:rsidP="00EF6B34">
      <w:pPr>
        <w:rPr>
          <w:lang w:val="en-US"/>
        </w:rPr>
      </w:pPr>
      <w:r w:rsidRPr="00EF6B3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915F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FC54532" w14:textId="19FDFB17" w:rsidR="00E00B78" w:rsidRPr="004B01B1" w:rsidRDefault="00E00B78" w:rsidP="00E00B78">
      <w:pPr>
        <w:pStyle w:val="3"/>
        <w:rPr>
          <w:lang w:val="en-US"/>
        </w:rPr>
      </w:pPr>
      <w:bookmarkStart w:id="86" w:name="_Toc120481203"/>
      <w:r w:rsidRPr="00E00B78">
        <w:t>Ожидание</w:t>
      </w:r>
      <w:r w:rsidRPr="004B01B1">
        <w:rPr>
          <w:lang w:val="en-US"/>
        </w:rPr>
        <w:t xml:space="preserve"> </w:t>
      </w:r>
      <w:r w:rsidRPr="00E00B78">
        <w:t>ошибки</w:t>
      </w:r>
      <w:r w:rsidRPr="004B01B1">
        <w:rPr>
          <w:lang w:val="en-US"/>
        </w:rPr>
        <w:t xml:space="preserve"> (</w:t>
      </w:r>
      <w:proofErr w:type="spellStart"/>
      <w:r w:rsidRPr="004B01B1">
        <w:rPr>
          <w:lang w:val="en-US"/>
        </w:rPr>
        <w:t>Assert.ThrowsException</w:t>
      </w:r>
      <w:proofErr w:type="spellEnd"/>
      <w:r w:rsidRPr="004B01B1">
        <w:rPr>
          <w:lang w:val="en-US"/>
        </w:rPr>
        <w:t>&lt;</w:t>
      </w:r>
      <w:proofErr w:type="spellStart"/>
      <w:r w:rsidR="008915F7">
        <w:rPr>
          <w:lang w:val="en-US"/>
        </w:rPr>
        <w:t>ExceptionType</w:t>
      </w:r>
      <w:proofErr w:type="spellEnd"/>
      <w:r w:rsidRPr="004B01B1">
        <w:rPr>
          <w:lang w:val="en-US"/>
        </w:rPr>
        <w:t>&gt;(</w:t>
      </w:r>
      <w:r w:rsidR="008915F7">
        <w:rPr>
          <w:lang w:val="en-US"/>
        </w:rPr>
        <w:t>function</w:t>
      </w:r>
      <w:r w:rsidRPr="004B01B1">
        <w:rPr>
          <w:lang w:val="en-US"/>
        </w:rPr>
        <w:t>);)</w:t>
      </w:r>
      <w:bookmarkEnd w:id="86"/>
    </w:p>
    <w:p w14:paraId="3B3D713A" w14:textId="37FA39C5" w:rsidR="00E00B78" w:rsidRPr="00E670E3" w:rsidRDefault="00E00B78" w:rsidP="00E00B78">
      <w:r w:rsidRPr="004B01B1">
        <w:rPr>
          <w:lang w:val="en-US"/>
        </w:rPr>
        <w:tab/>
      </w:r>
      <w:r>
        <w:t xml:space="preserve">Вот тот самый случай, когда метод не обязан сработать. Вернее, </w:t>
      </w:r>
      <w:r w:rsidRPr="00BD2210">
        <w:rPr>
          <w:b/>
        </w:rPr>
        <w:t>обязан не сработать</w:t>
      </w:r>
      <w:r>
        <w:t>. Например, используя примеры из данного документа, если передать функции логина неправильные данные, она возвращает исключение. Тест на такой случай может выглядеть так:</w:t>
      </w:r>
    </w:p>
    <w:p w14:paraId="7CB44C03" w14:textId="77777777" w:rsidR="00E00B78" w:rsidRPr="00E00B78" w:rsidRDefault="00E00B78" w:rsidP="00E00B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670E3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>TestMethod</w:t>
      </w:r>
      <w:proofErr w:type="spellEnd"/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BD50A80" w14:textId="77777777" w:rsidR="00E00B78" w:rsidRPr="00E00B78" w:rsidRDefault="00E00B78" w:rsidP="00E00B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00B7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00B7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>Test_UnvalidLogin_UnvalidPassword</w:t>
      </w:r>
      <w:proofErr w:type="spellEnd"/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7008A46" w14:textId="77777777" w:rsidR="00E00B78" w:rsidRPr="00E00B78" w:rsidRDefault="00E00B78" w:rsidP="00E00B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C554A1" w14:textId="77777777" w:rsidR="00E00B78" w:rsidRPr="00E00B78" w:rsidRDefault="00E00B78" w:rsidP="00E00B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00B7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 = </w:t>
      </w:r>
      <w:r w:rsidRPr="00E00B7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E00B78">
        <w:rPr>
          <w:rFonts w:ascii="Cascadia Mono" w:hAnsi="Cascadia Mono" w:cs="Cascadia Mono"/>
          <w:color w:val="A31515"/>
          <w:sz w:val="19"/>
          <w:szCs w:val="19"/>
          <w:lang w:val="en-US"/>
        </w:rPr>
        <w:t>dfwth</w:t>
      </w:r>
      <w:proofErr w:type="spellEnd"/>
      <w:r w:rsidRPr="00E00B7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4C7CFA" w14:textId="77777777" w:rsidR="00E00B78" w:rsidRPr="00E00B78" w:rsidRDefault="00E00B78" w:rsidP="00E00B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00B7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= </w:t>
      </w:r>
      <w:r w:rsidRPr="00E00B78">
        <w:rPr>
          <w:rFonts w:ascii="Cascadia Mono" w:hAnsi="Cascadia Mono" w:cs="Cascadia Mono"/>
          <w:color w:val="A31515"/>
          <w:sz w:val="19"/>
          <w:szCs w:val="19"/>
          <w:lang w:val="en-US"/>
        </w:rPr>
        <w:t>"15fd"</w:t>
      </w: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637085" w14:textId="77777777" w:rsidR="00E00B78" w:rsidRPr="00E00B78" w:rsidRDefault="00E00B78" w:rsidP="00E00B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>Assert.ThrowsException</w:t>
      </w:r>
      <w:proofErr w:type="spellEnd"/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&lt;Exception&gt;(() =&gt; </w:t>
      </w:r>
      <w:proofErr w:type="spellStart"/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>DataWork.GetUser</w:t>
      </w:r>
      <w:proofErr w:type="spellEnd"/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>(login, password));</w:t>
      </w:r>
    </w:p>
    <w:p w14:paraId="158711B6" w14:textId="493BAF97" w:rsidR="00E00B78" w:rsidRDefault="00E00B78" w:rsidP="00E00B78">
      <w:pPr>
        <w:rPr>
          <w:rFonts w:ascii="Cascadia Mono" w:hAnsi="Cascadia Mono" w:cs="Cascadia Mono"/>
          <w:color w:val="000000"/>
          <w:sz w:val="19"/>
          <w:szCs w:val="19"/>
        </w:rPr>
      </w:pPr>
      <w:r w:rsidRPr="00E00B7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1CC18A3" w14:textId="1B67821B" w:rsidR="00E00B78" w:rsidRPr="004B01B1" w:rsidRDefault="00E00B78" w:rsidP="00E00B78">
      <w:r>
        <w:tab/>
        <w:t xml:space="preserve">В этом случае </w:t>
      </w:r>
      <w:proofErr w:type="spellStart"/>
      <w:r w:rsidRPr="00BD2210">
        <w:rPr>
          <w:b/>
        </w:rPr>
        <w:t>assert</w:t>
      </w:r>
      <w:proofErr w:type="spellEnd"/>
      <w:r w:rsidRPr="00E00B78">
        <w:t xml:space="preserve"> </w:t>
      </w:r>
      <w:r>
        <w:t xml:space="preserve">требует </w:t>
      </w:r>
      <w:r w:rsidRPr="00BD2210">
        <w:rPr>
          <w:b/>
        </w:rPr>
        <w:t>лямбда-выражение (=&gt;)</w:t>
      </w:r>
      <w:r>
        <w:t xml:space="preserve">, но просто примите его как данность. Если вы задаете какое-то уникальное исключение, вместо </w:t>
      </w:r>
      <w:r w:rsidRPr="00BD2210">
        <w:rPr>
          <w:b/>
        </w:rPr>
        <w:t>&lt;</w:t>
      </w:r>
      <w:proofErr w:type="spellStart"/>
      <w:r w:rsidRPr="00BD2210">
        <w:rPr>
          <w:b/>
        </w:rPr>
        <w:t>Exception</w:t>
      </w:r>
      <w:proofErr w:type="spellEnd"/>
      <w:r w:rsidRPr="00BD2210">
        <w:rPr>
          <w:b/>
        </w:rPr>
        <w:t>&gt;</w:t>
      </w:r>
      <w:r w:rsidRPr="004B01B1">
        <w:t xml:space="preserve"> напишите в скобках </w:t>
      </w:r>
      <w:r w:rsidRPr="00BD2210">
        <w:rPr>
          <w:b/>
        </w:rPr>
        <w:t>это уникальное исключение</w:t>
      </w:r>
      <w:r w:rsidR="004B01B1" w:rsidRPr="004B01B1">
        <w:t>. Например, в функции, делящей одно число на другое</w:t>
      </w:r>
      <w:r w:rsidR="004B01B1">
        <w:t>, в</w:t>
      </w:r>
      <w:r w:rsidR="004B01B1" w:rsidRPr="004B01B1">
        <w:t xml:space="preserve">ы можете ожидать </w:t>
      </w:r>
      <w:proofErr w:type="spellStart"/>
      <w:r w:rsidR="004B01B1" w:rsidRPr="00BD2210">
        <w:rPr>
          <w:b/>
        </w:rPr>
        <w:t>DivideByZeroException</w:t>
      </w:r>
      <w:proofErr w:type="spellEnd"/>
      <w:r w:rsidR="004B01B1" w:rsidRPr="004B01B1">
        <w:t>.</w:t>
      </w:r>
    </w:p>
    <w:p w14:paraId="6D738DFD" w14:textId="38DEE04C" w:rsidR="00757F4E" w:rsidRDefault="00B353EE" w:rsidP="00B353EE">
      <w:pPr>
        <w:pStyle w:val="1"/>
      </w:pPr>
      <w:bookmarkStart w:id="87" w:name="_Toc120481204"/>
      <w:r>
        <w:t>Загрузка на гит</w:t>
      </w:r>
      <w:r w:rsidR="0071648C" w:rsidRPr="0071648C">
        <w:t xml:space="preserve"> </w:t>
      </w:r>
      <w:r w:rsidR="0071648C">
        <w:t>с помощью команд</w:t>
      </w:r>
      <w:bookmarkEnd w:id="87"/>
    </w:p>
    <w:p w14:paraId="594F8578" w14:textId="0BEDF6E7" w:rsidR="0071648C" w:rsidRDefault="0071648C" w:rsidP="0071648C">
      <w:r>
        <w:tab/>
        <w:t xml:space="preserve">Первое, что нужно сделать – зайти </w:t>
      </w:r>
      <w:r w:rsidRPr="00CF2F6B">
        <w:rPr>
          <w:b/>
        </w:rPr>
        <w:t>с консоли в папку</w:t>
      </w:r>
      <w:r>
        <w:t xml:space="preserve"> с проектом. Это можно сделать либо открыв консоль в папке (написать </w:t>
      </w:r>
      <w:proofErr w:type="spellStart"/>
      <w:r>
        <w:rPr>
          <w:lang w:val="en-US"/>
        </w:rPr>
        <w:t>cmd</w:t>
      </w:r>
      <w:proofErr w:type="spellEnd"/>
      <w:r w:rsidRPr="0071648C">
        <w:t xml:space="preserve"> </w:t>
      </w:r>
      <w:r>
        <w:t xml:space="preserve">в строке с путем), либо открыть консоль и перейти в нужную папку с помощью </w:t>
      </w:r>
      <w:r>
        <w:rPr>
          <w:lang w:val="en-US"/>
        </w:rPr>
        <w:t>cd</w:t>
      </w:r>
      <w:r w:rsidRPr="0071648C">
        <w:t>.</w:t>
      </w:r>
    </w:p>
    <w:p w14:paraId="3E60636A" w14:textId="77E6C31A" w:rsidR="0071648C" w:rsidRPr="0071648C" w:rsidRDefault="0071648C" w:rsidP="0071648C">
      <w:r>
        <w:tab/>
        <w:t xml:space="preserve">Когда вы будете в папке решения, создайте репозиторий: </w:t>
      </w:r>
      <w:r w:rsidRPr="00CF2F6B">
        <w:rPr>
          <w:b/>
          <w:lang w:val="en-US"/>
        </w:rPr>
        <w:t>git</w:t>
      </w:r>
      <w:r w:rsidRPr="00CF2F6B">
        <w:rPr>
          <w:b/>
        </w:rPr>
        <w:t xml:space="preserve"> </w:t>
      </w:r>
      <w:proofErr w:type="spellStart"/>
      <w:r w:rsidRPr="00CF2F6B">
        <w:rPr>
          <w:b/>
          <w:lang w:val="en-US"/>
        </w:rPr>
        <w:t>init</w:t>
      </w:r>
      <w:proofErr w:type="spellEnd"/>
    </w:p>
    <w:p w14:paraId="3E8DBAA6" w14:textId="6AD7C09E" w:rsidR="00000000" w:rsidRDefault="0071648C" w:rsidP="0071648C">
      <w:pPr>
        <w:ind w:firstLine="708"/>
      </w:pPr>
      <w:r>
        <w:t xml:space="preserve">Чтобы </w:t>
      </w:r>
      <w:r w:rsidRPr="00CF2F6B">
        <w:rPr>
          <w:b/>
        </w:rPr>
        <w:t>добавить</w:t>
      </w:r>
      <w:r>
        <w:t xml:space="preserve"> файл в </w:t>
      </w:r>
      <w:proofErr w:type="spellStart"/>
      <w:r>
        <w:t>коммит</w:t>
      </w:r>
      <w:proofErr w:type="spellEnd"/>
      <w:r>
        <w:t xml:space="preserve">, нужно написать </w:t>
      </w:r>
      <w:r w:rsidR="009C0231" w:rsidRPr="00CF2F6B">
        <w:rPr>
          <w:b/>
          <w:lang w:val="en-US"/>
        </w:rPr>
        <w:t>git</w:t>
      </w:r>
      <w:r w:rsidR="009C0231" w:rsidRPr="00CF2F6B">
        <w:rPr>
          <w:b/>
        </w:rPr>
        <w:t xml:space="preserve"> </w:t>
      </w:r>
      <w:r w:rsidR="009C0231" w:rsidRPr="00CF2F6B">
        <w:rPr>
          <w:b/>
          <w:lang w:val="en-US"/>
        </w:rPr>
        <w:t>add</w:t>
      </w:r>
      <w:r w:rsidR="009C0231" w:rsidRPr="00CF2F6B">
        <w:rPr>
          <w:b/>
        </w:rPr>
        <w:t xml:space="preserve"> ИМЯ_ФАЙЛА</w:t>
      </w:r>
      <w:r>
        <w:t xml:space="preserve">. Можно таким же образом добавлять и папки: </w:t>
      </w:r>
      <w:r w:rsidR="009C0231" w:rsidRPr="00CF2F6B">
        <w:rPr>
          <w:b/>
          <w:lang w:val="en-US"/>
        </w:rPr>
        <w:t>git</w:t>
      </w:r>
      <w:r w:rsidR="009C0231" w:rsidRPr="00CF2F6B">
        <w:rPr>
          <w:b/>
        </w:rPr>
        <w:t xml:space="preserve"> </w:t>
      </w:r>
      <w:r w:rsidR="009C0231" w:rsidRPr="00CF2F6B">
        <w:rPr>
          <w:b/>
          <w:lang w:val="en-US"/>
        </w:rPr>
        <w:t>add</w:t>
      </w:r>
      <w:r w:rsidR="009C0231" w:rsidRPr="00CF2F6B">
        <w:rPr>
          <w:b/>
        </w:rPr>
        <w:t xml:space="preserve"> КАТАЛОГ</w:t>
      </w:r>
      <w:r>
        <w:t>.</w:t>
      </w:r>
    </w:p>
    <w:p w14:paraId="3BA2D5CE" w14:textId="2BEDEFFB" w:rsidR="00000000" w:rsidRDefault="0071648C" w:rsidP="0071648C">
      <w:pPr>
        <w:ind w:firstLine="708"/>
      </w:pPr>
      <w:r w:rsidRPr="00CF2F6B">
        <w:rPr>
          <w:b/>
        </w:rPr>
        <w:t>Проверить</w:t>
      </w:r>
      <w:r>
        <w:t xml:space="preserve">, что сейчас лежит в </w:t>
      </w:r>
      <w:proofErr w:type="spellStart"/>
      <w:r>
        <w:t>коммите</w:t>
      </w:r>
      <w:proofErr w:type="spellEnd"/>
      <w:r>
        <w:t xml:space="preserve">, можно с помощью </w:t>
      </w:r>
      <w:r w:rsidR="009C0231" w:rsidRPr="00CF2F6B">
        <w:rPr>
          <w:b/>
          <w:lang w:val="en-US"/>
        </w:rPr>
        <w:t>git</w:t>
      </w:r>
      <w:r w:rsidR="009C0231" w:rsidRPr="00CF2F6B">
        <w:rPr>
          <w:b/>
        </w:rPr>
        <w:t xml:space="preserve"> </w:t>
      </w:r>
      <w:r w:rsidR="009C0231" w:rsidRPr="00CF2F6B">
        <w:rPr>
          <w:b/>
          <w:lang w:val="en-US"/>
        </w:rPr>
        <w:t>status</w:t>
      </w:r>
      <w:r>
        <w:t>.</w:t>
      </w:r>
    </w:p>
    <w:p w14:paraId="3F5FCA75" w14:textId="2868F13F" w:rsidR="00000000" w:rsidRDefault="0071648C" w:rsidP="0071648C">
      <w:pPr>
        <w:ind w:firstLine="708"/>
      </w:pPr>
      <w:r>
        <w:t xml:space="preserve">Если передумали добавлять файл в </w:t>
      </w:r>
      <w:proofErr w:type="spellStart"/>
      <w:r>
        <w:t>коммит</w:t>
      </w:r>
      <w:proofErr w:type="spellEnd"/>
      <w:r>
        <w:t xml:space="preserve">, его можно </w:t>
      </w:r>
      <w:r w:rsidRPr="00CF2F6B">
        <w:rPr>
          <w:b/>
        </w:rPr>
        <w:t xml:space="preserve">удалить: </w:t>
      </w:r>
      <w:r w:rsidR="009C0231" w:rsidRPr="00CF2F6B">
        <w:rPr>
          <w:b/>
          <w:lang w:val="en-US"/>
        </w:rPr>
        <w:t>git</w:t>
      </w:r>
      <w:r w:rsidR="009C0231" w:rsidRPr="00CF2F6B">
        <w:rPr>
          <w:b/>
        </w:rPr>
        <w:t xml:space="preserve"> </w:t>
      </w:r>
      <w:r w:rsidR="009C0231" w:rsidRPr="00CF2F6B">
        <w:rPr>
          <w:b/>
          <w:lang w:val="en-US"/>
        </w:rPr>
        <w:t>reset</w:t>
      </w:r>
      <w:r w:rsidR="009C0231" w:rsidRPr="00CF2F6B">
        <w:rPr>
          <w:b/>
        </w:rPr>
        <w:t xml:space="preserve"> </w:t>
      </w:r>
      <w:r w:rsidR="009C0231" w:rsidRPr="00CF2F6B">
        <w:rPr>
          <w:b/>
          <w:lang w:val="en-US"/>
        </w:rPr>
        <w:t>HEAD</w:t>
      </w:r>
      <w:r w:rsidR="009C0231" w:rsidRPr="00CF2F6B">
        <w:rPr>
          <w:b/>
        </w:rPr>
        <w:t xml:space="preserve"> &lt;</w:t>
      </w:r>
      <w:r w:rsidR="009C0231" w:rsidRPr="00CF2F6B">
        <w:rPr>
          <w:b/>
          <w:lang w:val="en-US"/>
        </w:rPr>
        <w:t>file</w:t>
      </w:r>
      <w:r w:rsidR="009C0231" w:rsidRPr="00CF2F6B">
        <w:rPr>
          <w:b/>
        </w:rPr>
        <w:t>&gt;</w:t>
      </w:r>
    </w:p>
    <w:p w14:paraId="3826D4E7" w14:textId="01C4D1AF" w:rsidR="00000000" w:rsidRDefault="0071648C" w:rsidP="0071648C">
      <w:pPr>
        <w:ind w:firstLine="708"/>
      </w:pPr>
      <w:r>
        <w:t xml:space="preserve">Чтобы оформить изменения в </w:t>
      </w:r>
      <w:proofErr w:type="spellStart"/>
      <w:r w:rsidRPr="00CF2F6B">
        <w:rPr>
          <w:b/>
        </w:rPr>
        <w:t>коммит</w:t>
      </w:r>
      <w:proofErr w:type="spellEnd"/>
      <w:r>
        <w:t xml:space="preserve">, нужно воспользоваться </w:t>
      </w:r>
      <w:r w:rsidR="009C0231" w:rsidRPr="00CF2F6B">
        <w:rPr>
          <w:b/>
          <w:lang w:val="en-US"/>
        </w:rPr>
        <w:t>git</w:t>
      </w:r>
      <w:r w:rsidR="009C0231" w:rsidRPr="00CF2F6B">
        <w:rPr>
          <w:b/>
        </w:rPr>
        <w:t xml:space="preserve"> </w:t>
      </w:r>
      <w:r w:rsidR="009C0231" w:rsidRPr="00CF2F6B">
        <w:rPr>
          <w:b/>
          <w:lang w:val="en-US"/>
        </w:rPr>
        <w:t>commit</w:t>
      </w:r>
      <w:r w:rsidR="009C0231" w:rsidRPr="00CF2F6B">
        <w:rPr>
          <w:b/>
        </w:rPr>
        <w:t xml:space="preserve"> -</w:t>
      </w:r>
      <w:r w:rsidR="009C0231" w:rsidRPr="00CF2F6B">
        <w:rPr>
          <w:b/>
          <w:lang w:val="en-US"/>
        </w:rPr>
        <w:t>m</w:t>
      </w:r>
      <w:r w:rsidR="009C0231" w:rsidRPr="00CF2F6B">
        <w:rPr>
          <w:b/>
        </w:rPr>
        <w:t xml:space="preserve"> “Осмысленное сообщение”</w:t>
      </w:r>
      <w:r>
        <w:t xml:space="preserve">. В сообщении запишите изменения, которые появились с момента прошлого </w:t>
      </w:r>
      <w:proofErr w:type="spellStart"/>
      <w:r>
        <w:t>коммита</w:t>
      </w:r>
      <w:proofErr w:type="spellEnd"/>
      <w:r>
        <w:t>.</w:t>
      </w:r>
    </w:p>
    <w:p w14:paraId="42690E6B" w14:textId="5CDC55A7" w:rsidR="00000000" w:rsidRPr="00CF2F6B" w:rsidRDefault="0071648C" w:rsidP="0071648C">
      <w:pPr>
        <w:tabs>
          <w:tab w:val="num" w:pos="720"/>
        </w:tabs>
      </w:pPr>
      <w:r>
        <w:tab/>
        <w:t xml:space="preserve">Чтобы поместить </w:t>
      </w:r>
      <w:proofErr w:type="spellStart"/>
      <w:r>
        <w:t>коммит</w:t>
      </w:r>
      <w:proofErr w:type="spellEnd"/>
      <w:r>
        <w:t xml:space="preserve"> </w:t>
      </w:r>
      <w:r w:rsidRPr="00CF2F6B">
        <w:rPr>
          <w:b/>
        </w:rPr>
        <w:t>в репозиторий</w:t>
      </w:r>
      <w:r>
        <w:t xml:space="preserve">, используется </w:t>
      </w:r>
      <w:r w:rsidR="009C0231" w:rsidRPr="00CF2F6B">
        <w:rPr>
          <w:b/>
          <w:lang w:val="en-US"/>
        </w:rPr>
        <w:t>git</w:t>
      </w:r>
      <w:r w:rsidR="009C0231" w:rsidRPr="00CF2F6B">
        <w:rPr>
          <w:b/>
        </w:rPr>
        <w:t xml:space="preserve"> </w:t>
      </w:r>
      <w:r w:rsidR="009C0231" w:rsidRPr="00CF2F6B">
        <w:rPr>
          <w:b/>
          <w:lang w:val="en-US"/>
        </w:rPr>
        <w:t>push</w:t>
      </w:r>
      <w:r w:rsidR="009C0231" w:rsidRPr="00CF2F6B">
        <w:rPr>
          <w:b/>
        </w:rPr>
        <w:t xml:space="preserve"> ИМЯ_РЕПОЗИТОРИЯ ИМЯ_ВЕТКИ</w:t>
      </w:r>
      <w:r>
        <w:t xml:space="preserve">. </w:t>
      </w:r>
      <w:r w:rsidR="009C0231" w:rsidRPr="0071648C">
        <w:t>Обычно репозиторий один (</w:t>
      </w:r>
      <w:r w:rsidR="009C0231" w:rsidRPr="0071648C">
        <w:rPr>
          <w:lang w:val="en-US"/>
        </w:rPr>
        <w:t>origin</w:t>
      </w:r>
      <w:r w:rsidR="009C0231" w:rsidRPr="0071648C">
        <w:t>), и ветка одна (</w:t>
      </w:r>
      <w:r w:rsidR="009C0231" w:rsidRPr="0071648C">
        <w:rPr>
          <w:lang w:val="en-US"/>
        </w:rPr>
        <w:t>master</w:t>
      </w:r>
      <w:r w:rsidR="009C0231" w:rsidRPr="0071648C">
        <w:t>), поэтому:</w:t>
      </w:r>
      <w:r>
        <w:t xml:space="preserve"> </w:t>
      </w:r>
      <w:r w:rsidR="009C0231" w:rsidRPr="00CF2F6B">
        <w:rPr>
          <w:b/>
          <w:lang w:val="en-US"/>
        </w:rPr>
        <w:t>git</w:t>
      </w:r>
      <w:r w:rsidR="009C0231" w:rsidRPr="00CF2F6B">
        <w:rPr>
          <w:b/>
        </w:rPr>
        <w:t xml:space="preserve"> </w:t>
      </w:r>
      <w:r w:rsidR="009C0231" w:rsidRPr="00CF2F6B">
        <w:rPr>
          <w:b/>
          <w:lang w:val="en-US"/>
        </w:rPr>
        <w:t>push</w:t>
      </w:r>
      <w:r w:rsidR="009C0231" w:rsidRPr="00CF2F6B">
        <w:rPr>
          <w:b/>
        </w:rPr>
        <w:t xml:space="preserve"> </w:t>
      </w:r>
      <w:r w:rsidR="009C0231" w:rsidRPr="00CF2F6B">
        <w:rPr>
          <w:b/>
          <w:lang w:val="en-US"/>
        </w:rPr>
        <w:t>origin</w:t>
      </w:r>
      <w:r w:rsidR="009C0231" w:rsidRPr="00CF2F6B">
        <w:rPr>
          <w:b/>
        </w:rPr>
        <w:t xml:space="preserve"> </w:t>
      </w:r>
      <w:r w:rsidR="009C0231" w:rsidRPr="00CF2F6B">
        <w:rPr>
          <w:b/>
          <w:lang w:val="en-US"/>
        </w:rPr>
        <w:t>master</w:t>
      </w:r>
      <w:r w:rsidR="00CF2F6B">
        <w:rPr>
          <w:b/>
        </w:rPr>
        <w:t>.</w:t>
      </w:r>
    </w:p>
    <w:p w14:paraId="5CFBBE40" w14:textId="031E3573" w:rsidR="0071648C" w:rsidRPr="0071648C" w:rsidRDefault="0071648C" w:rsidP="00EF1E2A"/>
    <w:p w14:paraId="621C37BD" w14:textId="2BCD6D9E" w:rsidR="0071648C" w:rsidRPr="0071648C" w:rsidRDefault="0071648C" w:rsidP="0071648C">
      <w:pPr>
        <w:ind w:firstLine="708"/>
      </w:pPr>
    </w:p>
    <w:p w14:paraId="7205571F" w14:textId="5E70F53C" w:rsidR="0071648C" w:rsidRPr="0071648C" w:rsidRDefault="0071648C" w:rsidP="0071648C">
      <w:pPr>
        <w:ind w:firstLine="708"/>
      </w:pPr>
    </w:p>
    <w:p w14:paraId="3966DE89" w14:textId="0D8D9AE5" w:rsidR="00000000" w:rsidRPr="0071648C" w:rsidRDefault="009C0231" w:rsidP="0071648C">
      <w:pPr>
        <w:ind w:firstLine="709"/>
      </w:pPr>
    </w:p>
    <w:p w14:paraId="16C80261" w14:textId="696A00E1" w:rsidR="0071648C" w:rsidRPr="0071648C" w:rsidRDefault="0071648C" w:rsidP="0071648C"/>
    <w:p w14:paraId="407C977F" w14:textId="06CCA7ED" w:rsidR="008A7F5C" w:rsidRPr="008A7F5C" w:rsidRDefault="008A7F5C" w:rsidP="008A7F5C">
      <w:r>
        <w:tab/>
      </w:r>
    </w:p>
    <w:sectPr w:rsidR="008A7F5C" w:rsidRPr="008A7F5C" w:rsidSect="00CE34E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7AE61B" w14:textId="77777777" w:rsidR="009C0231" w:rsidRDefault="009C0231" w:rsidP="009F7B12">
      <w:pPr>
        <w:spacing w:after="0" w:line="240" w:lineRule="auto"/>
      </w:pPr>
      <w:r>
        <w:separator/>
      </w:r>
    </w:p>
  </w:endnote>
  <w:endnote w:type="continuationSeparator" w:id="0">
    <w:p w14:paraId="2FCC486D" w14:textId="77777777" w:rsidR="009C0231" w:rsidRDefault="009C0231" w:rsidP="009F7B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6F8951" w14:textId="77777777" w:rsidR="009C0231" w:rsidRDefault="009C0231" w:rsidP="009F7B12">
      <w:pPr>
        <w:spacing w:after="0" w:line="240" w:lineRule="auto"/>
      </w:pPr>
      <w:r>
        <w:separator/>
      </w:r>
    </w:p>
  </w:footnote>
  <w:footnote w:type="continuationSeparator" w:id="0">
    <w:p w14:paraId="195EFD23" w14:textId="77777777" w:rsidR="009C0231" w:rsidRDefault="009C0231" w:rsidP="009F7B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72305"/>
    <w:multiLevelType w:val="hybridMultilevel"/>
    <w:tmpl w:val="62C6C3F0"/>
    <w:lvl w:ilvl="0" w:tplc="72AE0EE2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B8DC0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C2A501C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8E2523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441E26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A04CD2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3A2590C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2BCA112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64C2B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CBE59DB"/>
    <w:multiLevelType w:val="multilevel"/>
    <w:tmpl w:val="DE20F45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BDA73BC"/>
    <w:multiLevelType w:val="hybridMultilevel"/>
    <w:tmpl w:val="762279E0"/>
    <w:lvl w:ilvl="0" w:tplc="039A6C7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38C23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FA0CA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1A6D2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DA2D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1492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3EB58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AE67D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D6006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D7112"/>
    <w:multiLevelType w:val="hybridMultilevel"/>
    <w:tmpl w:val="0EBEF864"/>
    <w:lvl w:ilvl="0" w:tplc="AC3AAAA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FC0A3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743C9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CEC5A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6EB46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FA4EA4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1EB0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DED1B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70E0A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BE7332"/>
    <w:multiLevelType w:val="hybridMultilevel"/>
    <w:tmpl w:val="2A4E44D4"/>
    <w:lvl w:ilvl="0" w:tplc="DEACFA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F0607E"/>
    <w:multiLevelType w:val="hybridMultilevel"/>
    <w:tmpl w:val="1ACC8B02"/>
    <w:lvl w:ilvl="0" w:tplc="6EA42CB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164EA0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2228F94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3FA1EF6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FE0CA7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4AAE3B6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28A38C8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5E2446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6EA482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64654142"/>
    <w:multiLevelType w:val="hybridMultilevel"/>
    <w:tmpl w:val="5FB0463E"/>
    <w:lvl w:ilvl="0" w:tplc="1E52908A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072D19A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B8F214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2C0A248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6667C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F8EECA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1F2DD2C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7C4E012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9CE1AC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66481223"/>
    <w:multiLevelType w:val="hybridMultilevel"/>
    <w:tmpl w:val="D8BAE76E"/>
    <w:lvl w:ilvl="0" w:tplc="F76CA63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52203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524BA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00570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7A3DA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6818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F4F6A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A8FEF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FE02F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AD6"/>
    <w:rsid w:val="00006BF2"/>
    <w:rsid w:val="000347EB"/>
    <w:rsid w:val="00045EDF"/>
    <w:rsid w:val="0006213A"/>
    <w:rsid w:val="000658C9"/>
    <w:rsid w:val="00071E36"/>
    <w:rsid w:val="0007406A"/>
    <w:rsid w:val="00097342"/>
    <w:rsid w:val="000D54E6"/>
    <w:rsid w:val="000D6D67"/>
    <w:rsid w:val="000E004F"/>
    <w:rsid w:val="000F0438"/>
    <w:rsid w:val="00102882"/>
    <w:rsid w:val="001062C6"/>
    <w:rsid w:val="001070E7"/>
    <w:rsid w:val="00111ED8"/>
    <w:rsid w:val="001146A4"/>
    <w:rsid w:val="00127D3C"/>
    <w:rsid w:val="001316A2"/>
    <w:rsid w:val="001416D8"/>
    <w:rsid w:val="00161189"/>
    <w:rsid w:val="001A599E"/>
    <w:rsid w:val="001B3FDB"/>
    <w:rsid w:val="001B551E"/>
    <w:rsid w:val="001D0AFE"/>
    <w:rsid w:val="001E170C"/>
    <w:rsid w:val="002471B0"/>
    <w:rsid w:val="00261EEE"/>
    <w:rsid w:val="0027610A"/>
    <w:rsid w:val="002835A6"/>
    <w:rsid w:val="00296C15"/>
    <w:rsid w:val="002A743F"/>
    <w:rsid w:val="002C29DA"/>
    <w:rsid w:val="002E0E56"/>
    <w:rsid w:val="002E5717"/>
    <w:rsid w:val="002F417F"/>
    <w:rsid w:val="002F58D9"/>
    <w:rsid w:val="00312ECC"/>
    <w:rsid w:val="00342EFB"/>
    <w:rsid w:val="00343F2E"/>
    <w:rsid w:val="00351055"/>
    <w:rsid w:val="00351B32"/>
    <w:rsid w:val="00356B6B"/>
    <w:rsid w:val="003777A4"/>
    <w:rsid w:val="003849BC"/>
    <w:rsid w:val="003A6854"/>
    <w:rsid w:val="003B3148"/>
    <w:rsid w:val="003B6FB3"/>
    <w:rsid w:val="003C5AD6"/>
    <w:rsid w:val="003D3B65"/>
    <w:rsid w:val="003D40A9"/>
    <w:rsid w:val="003F16F7"/>
    <w:rsid w:val="004121A0"/>
    <w:rsid w:val="00444CCA"/>
    <w:rsid w:val="004633C1"/>
    <w:rsid w:val="004934CE"/>
    <w:rsid w:val="004B01B1"/>
    <w:rsid w:val="004B7FDC"/>
    <w:rsid w:val="004D24FF"/>
    <w:rsid w:val="004F2DAC"/>
    <w:rsid w:val="00501313"/>
    <w:rsid w:val="00525926"/>
    <w:rsid w:val="005425F0"/>
    <w:rsid w:val="00580118"/>
    <w:rsid w:val="00596AD8"/>
    <w:rsid w:val="005A7767"/>
    <w:rsid w:val="005B53B5"/>
    <w:rsid w:val="00604695"/>
    <w:rsid w:val="006139A2"/>
    <w:rsid w:val="00621D94"/>
    <w:rsid w:val="00630499"/>
    <w:rsid w:val="00631299"/>
    <w:rsid w:val="0065304B"/>
    <w:rsid w:val="006951AD"/>
    <w:rsid w:val="006B1232"/>
    <w:rsid w:val="006C38D2"/>
    <w:rsid w:val="006C6BAD"/>
    <w:rsid w:val="006F3732"/>
    <w:rsid w:val="006F69FF"/>
    <w:rsid w:val="0071648C"/>
    <w:rsid w:val="007217E8"/>
    <w:rsid w:val="0072198F"/>
    <w:rsid w:val="00732DA4"/>
    <w:rsid w:val="00745F87"/>
    <w:rsid w:val="00757489"/>
    <w:rsid w:val="00757F4E"/>
    <w:rsid w:val="00767DF8"/>
    <w:rsid w:val="00784ED4"/>
    <w:rsid w:val="007B152D"/>
    <w:rsid w:val="007B494D"/>
    <w:rsid w:val="007C1FF4"/>
    <w:rsid w:val="007E659E"/>
    <w:rsid w:val="00812EDB"/>
    <w:rsid w:val="00815471"/>
    <w:rsid w:val="00833A0E"/>
    <w:rsid w:val="00834F15"/>
    <w:rsid w:val="00855196"/>
    <w:rsid w:val="00872DED"/>
    <w:rsid w:val="00890D72"/>
    <w:rsid w:val="008915F7"/>
    <w:rsid w:val="008A7F5C"/>
    <w:rsid w:val="008D349B"/>
    <w:rsid w:val="008F1F83"/>
    <w:rsid w:val="009128EC"/>
    <w:rsid w:val="00927D8F"/>
    <w:rsid w:val="00936D4E"/>
    <w:rsid w:val="00940DA7"/>
    <w:rsid w:val="009658A5"/>
    <w:rsid w:val="00971A8D"/>
    <w:rsid w:val="00973C3A"/>
    <w:rsid w:val="0099369C"/>
    <w:rsid w:val="00997B59"/>
    <w:rsid w:val="009A29B1"/>
    <w:rsid w:val="009B42C9"/>
    <w:rsid w:val="009B6D13"/>
    <w:rsid w:val="009C0231"/>
    <w:rsid w:val="009E4887"/>
    <w:rsid w:val="009F7B12"/>
    <w:rsid w:val="00A540E6"/>
    <w:rsid w:val="00A62036"/>
    <w:rsid w:val="00A86E6B"/>
    <w:rsid w:val="00AB228B"/>
    <w:rsid w:val="00AE2DC7"/>
    <w:rsid w:val="00AE3E3C"/>
    <w:rsid w:val="00AE6DC3"/>
    <w:rsid w:val="00AE770F"/>
    <w:rsid w:val="00B2327D"/>
    <w:rsid w:val="00B353EE"/>
    <w:rsid w:val="00B40E93"/>
    <w:rsid w:val="00B504EB"/>
    <w:rsid w:val="00B6476F"/>
    <w:rsid w:val="00B6742C"/>
    <w:rsid w:val="00B8169A"/>
    <w:rsid w:val="00BC0B3C"/>
    <w:rsid w:val="00BC1CC5"/>
    <w:rsid w:val="00BD2210"/>
    <w:rsid w:val="00C13191"/>
    <w:rsid w:val="00C14D14"/>
    <w:rsid w:val="00C35504"/>
    <w:rsid w:val="00C37E6A"/>
    <w:rsid w:val="00C45C84"/>
    <w:rsid w:val="00C71A12"/>
    <w:rsid w:val="00C92284"/>
    <w:rsid w:val="00CA1DC1"/>
    <w:rsid w:val="00CC7786"/>
    <w:rsid w:val="00CE34EF"/>
    <w:rsid w:val="00CF2822"/>
    <w:rsid w:val="00CF2F6B"/>
    <w:rsid w:val="00D02794"/>
    <w:rsid w:val="00D27D11"/>
    <w:rsid w:val="00D42DED"/>
    <w:rsid w:val="00D5739C"/>
    <w:rsid w:val="00D57F29"/>
    <w:rsid w:val="00D6678E"/>
    <w:rsid w:val="00D7076A"/>
    <w:rsid w:val="00DA3EDA"/>
    <w:rsid w:val="00DB2F23"/>
    <w:rsid w:val="00DF121F"/>
    <w:rsid w:val="00E00B78"/>
    <w:rsid w:val="00E255DD"/>
    <w:rsid w:val="00E3222E"/>
    <w:rsid w:val="00E448C3"/>
    <w:rsid w:val="00E5696E"/>
    <w:rsid w:val="00E670E3"/>
    <w:rsid w:val="00E85454"/>
    <w:rsid w:val="00EA12AB"/>
    <w:rsid w:val="00EB2A4B"/>
    <w:rsid w:val="00EE5862"/>
    <w:rsid w:val="00EF13A6"/>
    <w:rsid w:val="00EF1E2A"/>
    <w:rsid w:val="00EF6B34"/>
    <w:rsid w:val="00F14F9C"/>
    <w:rsid w:val="00F16965"/>
    <w:rsid w:val="00F26906"/>
    <w:rsid w:val="00F30B8A"/>
    <w:rsid w:val="00F379AA"/>
    <w:rsid w:val="00F629F5"/>
    <w:rsid w:val="00F7658D"/>
    <w:rsid w:val="00F77886"/>
    <w:rsid w:val="00FC6BF1"/>
    <w:rsid w:val="00FE22F3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C5618"/>
  <w15:chartTrackingRefBased/>
  <w15:docId w15:val="{996EEFA2-64B8-46B2-8AFC-09D47BBF3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3849BC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B2F23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40DA7"/>
    <w:pPr>
      <w:ind w:firstLine="709"/>
      <w:jc w:val="both"/>
      <w:outlineLvl w:val="2"/>
    </w:pPr>
    <w:rPr>
      <w:rFonts w:ascii="Times New Roman" w:hAnsi="Times New Roman" w:cs="Times New Roman"/>
      <w:b/>
      <w:sz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ВКИ заголовки"/>
    <w:basedOn w:val="1"/>
    <w:link w:val="a4"/>
    <w:qFormat/>
    <w:rsid w:val="00FC6BF1"/>
    <w:pPr>
      <w:numPr>
        <w:numId w:val="2"/>
      </w:numPr>
      <w:ind w:hanging="360"/>
    </w:pPr>
    <w:rPr>
      <w:b w:val="0"/>
      <w:sz w:val="28"/>
    </w:rPr>
  </w:style>
  <w:style w:type="character" w:customStyle="1" w:styleId="a4">
    <w:name w:val="ВКИ заголовки Знак"/>
    <w:basedOn w:val="10"/>
    <w:link w:val="a"/>
    <w:rsid w:val="00FC6BF1"/>
    <w:rPr>
      <w:rFonts w:ascii="Times New Roman" w:eastAsiaTheme="majorEastAsia" w:hAnsi="Times New Roman" w:cstheme="majorBidi"/>
      <w:b w:val="0"/>
      <w:color w:val="2F5496" w:themeColor="accent1" w:themeShade="BF"/>
      <w:sz w:val="28"/>
      <w:szCs w:val="32"/>
    </w:rPr>
  </w:style>
  <w:style w:type="character" w:customStyle="1" w:styleId="10">
    <w:name w:val="Заголовок 1 Знак"/>
    <w:basedOn w:val="a1"/>
    <w:link w:val="1"/>
    <w:uiPriority w:val="9"/>
    <w:rsid w:val="003849BC"/>
    <w:rPr>
      <w:rFonts w:ascii="Times New Roman" w:eastAsiaTheme="majorEastAsia" w:hAnsi="Times New Roman" w:cs="Times New Roman"/>
      <w:b/>
      <w:sz w:val="32"/>
      <w:szCs w:val="32"/>
    </w:rPr>
  </w:style>
  <w:style w:type="paragraph" w:customStyle="1" w:styleId="a5">
    <w:name w:val="ВКИ обычный"/>
    <w:basedOn w:val="a0"/>
    <w:link w:val="a6"/>
    <w:qFormat/>
    <w:rsid w:val="00FC6BF1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  <w:szCs w:val="28"/>
    </w:rPr>
  </w:style>
  <w:style w:type="character" w:customStyle="1" w:styleId="a6">
    <w:name w:val="ВКИ обычный Знак"/>
    <w:basedOn w:val="a1"/>
    <w:link w:val="a5"/>
    <w:rsid w:val="00FC6BF1"/>
    <w:rPr>
      <w:rFonts w:ascii="Times New Roman" w:hAnsi="Times New Roman" w:cs="Times New Roman"/>
      <w:sz w:val="24"/>
      <w:szCs w:val="28"/>
    </w:rPr>
  </w:style>
  <w:style w:type="paragraph" w:styleId="a7">
    <w:name w:val="TOC Heading"/>
    <w:basedOn w:val="1"/>
    <w:next w:val="a0"/>
    <w:uiPriority w:val="39"/>
    <w:unhideWhenUsed/>
    <w:qFormat/>
    <w:rsid w:val="003849BC"/>
    <w:pPr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E659E"/>
    <w:pPr>
      <w:tabs>
        <w:tab w:val="right" w:leader="dot" w:pos="9345"/>
      </w:tabs>
      <w:spacing w:after="100"/>
      <w:jc w:val="both"/>
    </w:pPr>
    <w:rPr>
      <w:b/>
      <w:noProof/>
      <w:sz w:val="28"/>
    </w:rPr>
  </w:style>
  <w:style w:type="character" w:styleId="a8">
    <w:name w:val="Hyperlink"/>
    <w:basedOn w:val="a1"/>
    <w:uiPriority w:val="99"/>
    <w:unhideWhenUsed/>
    <w:rsid w:val="003849BC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DB2F23"/>
    <w:rPr>
      <w:rFonts w:ascii="Times New Roman" w:eastAsiaTheme="majorEastAsia" w:hAnsi="Times New Roman" w:cs="Times New Roman"/>
      <w:b/>
      <w:sz w:val="28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8F1F83"/>
    <w:pPr>
      <w:spacing w:after="100"/>
      <w:ind w:left="220"/>
    </w:pPr>
  </w:style>
  <w:style w:type="character" w:customStyle="1" w:styleId="30">
    <w:name w:val="Заголовок 3 Знак"/>
    <w:basedOn w:val="a1"/>
    <w:link w:val="3"/>
    <w:uiPriority w:val="9"/>
    <w:rsid w:val="00940DA7"/>
    <w:rPr>
      <w:rFonts w:ascii="Times New Roman" w:hAnsi="Times New Roman" w:cs="Times New Roman"/>
      <w:b/>
      <w:sz w:val="24"/>
    </w:rPr>
  </w:style>
  <w:style w:type="paragraph" w:styleId="31">
    <w:name w:val="toc 3"/>
    <w:basedOn w:val="a0"/>
    <w:next w:val="a0"/>
    <w:autoRedefine/>
    <w:uiPriority w:val="39"/>
    <w:unhideWhenUsed/>
    <w:rsid w:val="00940DA7"/>
    <w:pPr>
      <w:spacing w:after="100"/>
      <w:ind w:left="440"/>
    </w:pPr>
  </w:style>
  <w:style w:type="table" w:styleId="a9">
    <w:name w:val="Table Grid"/>
    <w:basedOn w:val="a2"/>
    <w:uiPriority w:val="39"/>
    <w:rsid w:val="000347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qlkeywordcolor">
    <w:name w:val="sqlkeywordcolor"/>
    <w:basedOn w:val="a1"/>
    <w:rsid w:val="00D27D11"/>
  </w:style>
  <w:style w:type="character" w:styleId="aa">
    <w:name w:val="Emphasis"/>
    <w:basedOn w:val="a1"/>
    <w:uiPriority w:val="20"/>
    <w:qFormat/>
    <w:rsid w:val="00D27D11"/>
    <w:rPr>
      <w:i/>
      <w:iCs/>
    </w:rPr>
  </w:style>
  <w:style w:type="table" w:styleId="-1">
    <w:name w:val="Grid Table 1 Light"/>
    <w:basedOn w:val="a2"/>
    <w:uiPriority w:val="46"/>
    <w:rsid w:val="002F417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header"/>
    <w:basedOn w:val="a0"/>
    <w:link w:val="ac"/>
    <w:uiPriority w:val="99"/>
    <w:unhideWhenUsed/>
    <w:rsid w:val="009F7B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9F7B12"/>
  </w:style>
  <w:style w:type="paragraph" w:styleId="ad">
    <w:name w:val="footer"/>
    <w:basedOn w:val="a0"/>
    <w:link w:val="ae"/>
    <w:uiPriority w:val="99"/>
    <w:unhideWhenUsed/>
    <w:rsid w:val="009F7B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9F7B12"/>
  </w:style>
  <w:style w:type="paragraph" w:styleId="af">
    <w:name w:val="List Paragraph"/>
    <w:basedOn w:val="a0"/>
    <w:uiPriority w:val="34"/>
    <w:qFormat/>
    <w:rsid w:val="0071648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6679">
          <w:marLeft w:val="1354"/>
          <w:marRight w:val="0"/>
          <w:marTop w:val="2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46074">
          <w:marLeft w:val="677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2320">
          <w:marLeft w:val="1354"/>
          <w:marRight w:val="0"/>
          <w:marTop w:val="2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449208">
          <w:marLeft w:val="1354"/>
          <w:marRight w:val="0"/>
          <w:marTop w:val="2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7816">
          <w:marLeft w:val="677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63980">
          <w:marLeft w:val="1354"/>
          <w:marRight w:val="0"/>
          <w:marTop w:val="2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3007">
          <w:marLeft w:val="1354"/>
          <w:marRight w:val="0"/>
          <w:marTop w:val="2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0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662">
          <w:marLeft w:val="677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9166">
          <w:marLeft w:val="677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5770">
          <w:marLeft w:val="677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DBB68-4CA0-47DB-AB88-3EF3BE13D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3516</TotalTime>
  <Pages>1</Pages>
  <Words>12380</Words>
  <Characters>70566</Characters>
  <Application>Microsoft Office Word</Application>
  <DocSecurity>0</DocSecurity>
  <Lines>588</Lines>
  <Paragraphs>165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Шаромов</dc:creator>
  <cp:keywords/>
  <dc:description/>
  <cp:lastModifiedBy>Павел Шаромов</cp:lastModifiedBy>
  <cp:revision>52</cp:revision>
  <dcterms:created xsi:type="dcterms:W3CDTF">2022-11-08T05:07:00Z</dcterms:created>
  <dcterms:modified xsi:type="dcterms:W3CDTF">2022-11-27T15:39:00Z</dcterms:modified>
</cp:coreProperties>
</file>